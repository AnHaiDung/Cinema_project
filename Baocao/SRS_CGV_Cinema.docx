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C9C95">
      <w:pPr>
        <w:jc w:val="center"/>
      </w:pPr>
      <w:r>
        <w:rPr>
          <w:b/>
          <w:color w:val="1F4D78"/>
          <w:sz w:val="40"/>
        </w:rPr>
        <w:t>TÀI LIỆU ĐẶC TẢ NGHIỆP VỤ</w:t>
      </w:r>
    </w:p>
    <w:p w14:paraId="3C9EB653">
      <w:pPr>
        <w:jc w:val="center"/>
      </w:pPr>
      <w:r>
        <w:rPr>
          <w:b/>
          <w:sz w:val="28"/>
        </w:rPr>
        <w:t>Hệ thống đặt vé và quản lý rạp phim CGV Cinema</w:t>
      </w:r>
    </w:p>
    <w:p w14:paraId="6E1096AD">
      <w:pPr>
        <w:jc w:val="center"/>
      </w:pPr>
      <w:r>
        <w:rPr>
          <w:b/>
        </w:rPr>
        <w:t>DỰ ÁN: CGV Cinema Web Application</w:t>
      </w:r>
    </w:p>
    <w:p w14:paraId="53472E6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475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8EEF5"/>
            <w:vAlign w:val="center"/>
          </w:tcPr>
          <w:p w14:paraId="6494C0A0">
            <w:pPr>
              <w:spacing w:after="0"/>
            </w:pPr>
            <w:r>
              <w:rPr>
                <w:rFonts w:ascii="Calibri" w:hAnsi="Calibri"/>
                <w:b/>
                <w:sz w:val="20"/>
              </w:rPr>
              <w:t>Thông tin</w:t>
            </w:r>
          </w:p>
        </w:tc>
        <w:tc>
          <w:tcPr>
            <w:tcW w:w="6520" w:type="dxa"/>
            <w:shd w:val="clear" w:color="auto" w:fill="E8EEF5"/>
            <w:vAlign w:val="center"/>
          </w:tcPr>
          <w:p w14:paraId="00979A91">
            <w:pPr>
              <w:spacing w:after="0"/>
            </w:pPr>
            <w:r>
              <w:rPr>
                <w:rFonts w:ascii="Calibri" w:hAnsi="Calibri"/>
                <w:b/>
                <w:sz w:val="20"/>
              </w:rPr>
              <w:t>Nội dung</w:t>
            </w:r>
          </w:p>
        </w:tc>
      </w:tr>
      <w:tr w14:paraId="06B2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CA50516">
            <w:pPr>
              <w:spacing w:after="0"/>
            </w:pPr>
            <w:r>
              <w:rPr>
                <w:rFonts w:ascii="Calibri" w:hAnsi="Calibri"/>
                <w:b w:val="0"/>
                <w:sz w:val="20"/>
              </w:rPr>
              <w:t>Người thực hiện</w:t>
            </w:r>
          </w:p>
        </w:tc>
        <w:tc>
          <w:tcPr>
            <w:tcW w:w="6520" w:type="dxa"/>
            <w:vAlign w:val="center"/>
          </w:tcPr>
          <w:p w14:paraId="0EAF238B">
            <w:pPr>
              <w:spacing w:after="0"/>
            </w:pPr>
            <w:r>
              <w:rPr>
                <w:rFonts w:ascii="Calibri" w:hAnsi="Calibri"/>
                <w:b w:val="0"/>
                <w:sz w:val="20"/>
              </w:rPr>
              <w:t>Admin</w:t>
            </w:r>
          </w:p>
        </w:tc>
      </w:tr>
      <w:tr w14:paraId="1354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AF1F438">
            <w:pPr>
              <w:spacing w:after="0"/>
            </w:pPr>
            <w:r>
              <w:rPr>
                <w:rFonts w:ascii="Calibri" w:hAnsi="Calibri"/>
                <w:b w:val="0"/>
                <w:sz w:val="20"/>
              </w:rPr>
              <w:t>Ngày ban hành</w:t>
            </w:r>
          </w:p>
        </w:tc>
        <w:tc>
          <w:tcPr>
            <w:tcW w:w="6520" w:type="dxa"/>
            <w:vAlign w:val="center"/>
          </w:tcPr>
          <w:p w14:paraId="5129848C">
            <w:pPr>
              <w:spacing w:after="0"/>
            </w:pPr>
            <w:r>
              <w:rPr>
                <w:rFonts w:ascii="Calibri" w:hAnsi="Calibri"/>
                <w:b w:val="0"/>
                <w:sz w:val="20"/>
              </w:rPr>
              <w:t>21/07/2026</w:t>
            </w:r>
          </w:p>
        </w:tc>
      </w:tr>
      <w:tr w14:paraId="2F67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4730915">
            <w:pPr>
              <w:spacing w:after="0"/>
            </w:pPr>
            <w:r>
              <w:rPr>
                <w:rFonts w:ascii="Calibri" w:hAnsi="Calibri"/>
                <w:b w:val="0"/>
                <w:sz w:val="20"/>
              </w:rPr>
              <w:t>Mã tài liệu</w:t>
            </w:r>
          </w:p>
        </w:tc>
        <w:tc>
          <w:tcPr>
            <w:tcW w:w="6520" w:type="dxa"/>
            <w:vAlign w:val="center"/>
          </w:tcPr>
          <w:p w14:paraId="39501361">
            <w:pPr>
              <w:spacing w:after="0"/>
            </w:pPr>
            <w:r>
              <w:rPr>
                <w:rFonts w:ascii="Calibri" w:hAnsi="Calibri"/>
                <w:b w:val="0"/>
                <w:sz w:val="20"/>
              </w:rPr>
              <w:t>SRS-CGV-CINEMA-001</w:t>
            </w:r>
          </w:p>
        </w:tc>
      </w:tr>
      <w:tr w14:paraId="5798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251F670">
            <w:pPr>
              <w:spacing w:after="0"/>
            </w:pPr>
            <w:r>
              <w:rPr>
                <w:rFonts w:ascii="Calibri" w:hAnsi="Calibri"/>
                <w:b w:val="0"/>
                <w:sz w:val="20"/>
              </w:rPr>
              <w:t>Phiên bản</w:t>
            </w:r>
          </w:p>
        </w:tc>
        <w:tc>
          <w:tcPr>
            <w:tcW w:w="6520" w:type="dxa"/>
            <w:vAlign w:val="center"/>
          </w:tcPr>
          <w:p w14:paraId="72A08FF8">
            <w:pPr>
              <w:spacing w:after="0"/>
            </w:pPr>
            <w:r>
              <w:rPr>
                <w:rFonts w:ascii="Calibri" w:hAnsi="Calibri"/>
                <w:b w:val="0"/>
                <w:sz w:val="20"/>
              </w:rPr>
              <w:t>1.0</w:t>
            </w:r>
          </w:p>
        </w:tc>
      </w:tr>
      <w:tr w14:paraId="1D83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59BB111">
            <w:pPr>
              <w:spacing w:after="0"/>
            </w:pPr>
            <w:r>
              <w:rPr>
                <w:rFonts w:ascii="Calibri" w:hAnsi="Calibri"/>
                <w:b w:val="0"/>
                <w:sz w:val="20"/>
              </w:rPr>
              <w:t>Công nghệ chính</w:t>
            </w:r>
          </w:p>
        </w:tc>
        <w:tc>
          <w:tcPr>
            <w:tcW w:w="6520" w:type="dxa"/>
            <w:vAlign w:val="center"/>
          </w:tcPr>
          <w:p w14:paraId="77BF0201">
            <w:pPr>
              <w:spacing w:after="0"/>
            </w:pPr>
            <w:r>
              <w:rPr>
                <w:rFonts w:ascii="Calibri" w:hAnsi="Calibri"/>
                <w:b w:val="0"/>
                <w:sz w:val="20"/>
              </w:rPr>
              <w:t>Spring Boot, Thymeleaf, Spring Security, Spring Data JPA, H2, Maven</w:t>
            </w:r>
          </w:p>
        </w:tc>
      </w:tr>
    </w:tbl>
    <w:p w14:paraId="4F2B82FE"/>
    <w:p w14:paraId="6C3E8298">
      <w:r>
        <w:br w:type="page"/>
      </w:r>
    </w:p>
    <w:p w14:paraId="1A2A62D5">
      <w:pPr>
        <w:pStyle w:val="2"/>
      </w:pPr>
      <w:r>
        <w:t>MỤC LỤC</w:t>
      </w:r>
    </w:p>
    <w:p w14:paraId="0A822036">
      <w:r>
        <w:t>PHẦN 1: GIỚI THIỆU</w:t>
      </w:r>
    </w:p>
    <w:p w14:paraId="0B58C6A0">
      <w:r>
        <w:t>1.1 Mục đích tài liệu</w:t>
      </w:r>
    </w:p>
    <w:p w14:paraId="1368C97B">
      <w:r>
        <w:t>1.2 Phạm vi tài liệu</w:t>
      </w:r>
    </w:p>
    <w:p w14:paraId="1404CE02">
      <w:r>
        <w:t>1.3 Tổng quan ứng dụng</w:t>
      </w:r>
    </w:p>
    <w:p w14:paraId="5A0A0AA3">
      <w:r>
        <w:t>1.4 Thuật ngữ viết tắt</w:t>
      </w:r>
    </w:p>
    <w:p w14:paraId="7D2D7483">
      <w:r>
        <w:t>PHẦN 2: YÊU CẦU TỔNG THỂ</w:t>
      </w:r>
    </w:p>
    <w:p w14:paraId="3FB4B584">
      <w:r>
        <w:t>2.1 Sơ đồ quan hệ đối tượng</w:t>
      </w:r>
    </w:p>
    <w:p w14:paraId="5DF72C4E">
      <w:r>
        <w:t>2.2 Sơ đồ Use Case</w:t>
      </w:r>
    </w:p>
    <w:p w14:paraId="61D2B812">
      <w:r>
        <w:t>2.3 Sơ đồ luồng tổng thể</w:t>
      </w:r>
    </w:p>
    <w:p w14:paraId="7FFD34E5">
      <w:r>
        <w:t>2.4 Sơ đồ chuyển trạng thái</w:t>
      </w:r>
    </w:p>
    <w:p w14:paraId="227FF2EB">
      <w:r>
        <w:t>2.5 Phân quyền</w:t>
      </w:r>
    </w:p>
    <w:p w14:paraId="342E7A8F">
      <w:bookmarkStart w:id="0" w:name="_GoBack"/>
      <w:bookmarkEnd w:id="0"/>
      <w:r>
        <w:t>PHẦN 3: CHỨC NĂNG</w:t>
      </w:r>
    </w:p>
    <w:p w14:paraId="5C4F880D">
      <w:r>
        <w:t>PHẦN 4: COMPONENT, THÔNG BÁO, CẢNH BÁO</w:t>
      </w:r>
    </w:p>
    <w:p w14:paraId="338F117D">
      <w:r>
        <w:t>PHẦN 5: LINK ISSUE</w:t>
      </w:r>
    </w:p>
    <w:p w14:paraId="6A27C4D6">
      <w:r>
        <w:br w:type="page"/>
      </w:r>
    </w:p>
    <w:p w14:paraId="6A0EA83D">
      <w:pPr>
        <w:pStyle w:val="2"/>
      </w:pPr>
      <w:r>
        <w:t>PHẦN 1: GIỚI THIỆU</w:t>
      </w:r>
    </w:p>
    <w:p w14:paraId="75BC507A">
      <w:pPr>
        <w:pStyle w:val="3"/>
      </w:pPr>
      <w:r>
        <w:t>1.1 Mục đích tài liệu</w:t>
      </w:r>
    </w:p>
    <w:p w14:paraId="33358AF6">
      <w:r>
        <w:t>Tài liệu này mô tả yêu cầu nghiệp vụ và yêu cầu chức năng cho hệ thống web đặt vé và quản lý rạp phim CGV Cinema. Tài liệu là cơ sở để phân tích, thiết kế, phát triển, kiểm thử và nghiệm thu sản phẩm.</w:t>
      </w:r>
    </w:p>
    <w:p w14:paraId="7022CCD4">
      <w:pPr>
        <w:pStyle w:val="3"/>
      </w:pPr>
      <w:r>
        <w:t>1.2 Phạm vi tài liệu</w:t>
      </w:r>
    </w:p>
    <w:p w14:paraId="5596E331">
      <w:pPr>
        <w:pStyle w:val="23"/>
      </w:pPr>
      <w:r>
        <w:t>Khách hàng xem danh sách phim, xem chi tiết phim và các suất chiếu đang bán.</w:t>
      </w:r>
    </w:p>
    <w:p w14:paraId="6B7BB856">
      <w:pPr>
        <w:pStyle w:val="23"/>
      </w:pPr>
      <w:r>
        <w:t>Khách hàng đăng ký, đăng nhập, chọn ghế, đặt vé và xem lịch sử đặt vé.</w:t>
      </w:r>
    </w:p>
    <w:p w14:paraId="2438051F">
      <w:pPr>
        <w:pStyle w:val="23"/>
      </w:pPr>
      <w:r>
        <w:t>Quản trị viên quản lý danh mục phim, poster phim, phòng chiếu và lịch chiếu.</w:t>
      </w:r>
    </w:p>
    <w:p w14:paraId="07844839">
      <w:pPr>
        <w:pStyle w:val="23"/>
      </w:pPr>
      <w:r>
        <w:t>Hệ thống phân quyền theo hai vai trò chính: ROLE_ADMIN và ROLE_CUSTOMER.</w:t>
      </w:r>
    </w:p>
    <w:p w14:paraId="0EC1557A">
      <w:pPr>
        <w:pStyle w:val="23"/>
      </w:pPr>
      <w:r>
        <w:t>Các sơ đồ nghiệp vụ được trình bày bằng mã Mermaid để có thể dán vào draw.io.</w:t>
      </w:r>
    </w:p>
    <w:p w14:paraId="0BC46A31">
      <w:pPr>
        <w:pStyle w:val="23"/>
      </w:pPr>
      <w:r>
        <w:t>Chưa bao gồm thanh toán trực tuyến, hoàn/hủy vé, sơ đồ ghế cấu hình động theo phòng, khuyến mãi và báo cáo doanh thu nâng cao.</w:t>
      </w:r>
    </w:p>
    <w:p w14:paraId="343BCB4F">
      <w:pPr>
        <w:pStyle w:val="3"/>
      </w:pPr>
      <w:r>
        <w:t>1.3 Tổng quan ứng dụng</w:t>
      </w:r>
    </w:p>
    <w:p w14:paraId="1E793B4D">
      <w:r>
        <w:t>Ứng dụng được xây dựng bằng Spring Boot theo mô hình MVC. Frontend sử dụng Thymeleaf template và CSS tĩnh. Backend gồm controller, service, repository và entity JPA. Dữ liệu demo sử dụng H2 in-memory; poster phim được lưu trong thư mục uploads/movies và được ánh xạ thành tài nguyên tĩnh.</w:t>
      </w:r>
    </w:p>
    <w:p w14:paraId="0A852777">
      <w:pPr>
        <w:pStyle w:val="3"/>
      </w:pPr>
      <w:r>
        <w:t>1.4 Thuật ngữ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9DF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8EEF5"/>
            <w:vAlign w:val="center"/>
          </w:tcPr>
          <w:p w14:paraId="3689DE2A">
            <w:pPr>
              <w:spacing w:after="0"/>
            </w:pPr>
            <w:r>
              <w:rPr>
                <w:rFonts w:ascii="Calibri" w:hAnsi="Calibri"/>
                <w:b/>
                <w:sz w:val="20"/>
              </w:rPr>
              <w:t>STT</w:t>
            </w:r>
          </w:p>
        </w:tc>
        <w:tc>
          <w:tcPr>
            <w:tcW w:w="1814" w:type="dxa"/>
            <w:shd w:val="clear" w:color="auto" w:fill="E8EEF5"/>
            <w:vAlign w:val="center"/>
          </w:tcPr>
          <w:p w14:paraId="03ECF33F">
            <w:pPr>
              <w:spacing w:after="0"/>
            </w:pPr>
            <w:r>
              <w:rPr>
                <w:rFonts w:ascii="Calibri" w:hAnsi="Calibri"/>
                <w:b/>
                <w:sz w:val="20"/>
              </w:rPr>
              <w:t>Từ viết tắt</w:t>
            </w:r>
          </w:p>
        </w:tc>
        <w:tc>
          <w:tcPr>
            <w:tcW w:w="6690" w:type="dxa"/>
            <w:shd w:val="clear" w:color="auto" w:fill="E8EEF5"/>
            <w:vAlign w:val="center"/>
          </w:tcPr>
          <w:p w14:paraId="1C58AB13">
            <w:pPr>
              <w:spacing w:after="0"/>
            </w:pPr>
            <w:r>
              <w:rPr>
                <w:rFonts w:ascii="Calibri" w:hAnsi="Calibri"/>
                <w:b/>
                <w:sz w:val="20"/>
              </w:rPr>
              <w:t>Diễn giải</w:t>
            </w:r>
          </w:p>
        </w:tc>
      </w:tr>
      <w:tr w14:paraId="75560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DDE2622">
            <w:pPr>
              <w:spacing w:after="0"/>
            </w:pPr>
            <w:r>
              <w:rPr>
                <w:rFonts w:ascii="Calibri" w:hAnsi="Calibri"/>
                <w:b w:val="0"/>
                <w:sz w:val="20"/>
              </w:rPr>
              <w:t>1</w:t>
            </w:r>
          </w:p>
        </w:tc>
        <w:tc>
          <w:tcPr>
            <w:tcW w:w="1814" w:type="dxa"/>
            <w:vAlign w:val="center"/>
          </w:tcPr>
          <w:p w14:paraId="45A40376">
            <w:pPr>
              <w:spacing w:after="0"/>
            </w:pPr>
            <w:r>
              <w:rPr>
                <w:rFonts w:ascii="Calibri" w:hAnsi="Calibri"/>
                <w:b w:val="0"/>
                <w:sz w:val="20"/>
              </w:rPr>
              <w:t>SRS</w:t>
            </w:r>
          </w:p>
        </w:tc>
        <w:tc>
          <w:tcPr>
            <w:tcW w:w="6690" w:type="dxa"/>
            <w:vAlign w:val="center"/>
          </w:tcPr>
          <w:p w14:paraId="562C7625">
            <w:pPr>
              <w:spacing w:after="0"/>
            </w:pPr>
            <w:r>
              <w:rPr>
                <w:rFonts w:ascii="Calibri" w:hAnsi="Calibri"/>
                <w:b w:val="0"/>
                <w:sz w:val="20"/>
              </w:rPr>
              <w:t>Software Requirements Specification - tài liệu đặc tả yêu cầu phần mềm.</w:t>
            </w:r>
          </w:p>
        </w:tc>
      </w:tr>
      <w:tr w14:paraId="1FAC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D84A628">
            <w:pPr>
              <w:spacing w:after="0"/>
            </w:pPr>
            <w:r>
              <w:rPr>
                <w:rFonts w:ascii="Calibri" w:hAnsi="Calibri"/>
                <w:b w:val="0"/>
                <w:sz w:val="20"/>
              </w:rPr>
              <w:t>2</w:t>
            </w:r>
          </w:p>
        </w:tc>
        <w:tc>
          <w:tcPr>
            <w:tcW w:w="1814" w:type="dxa"/>
            <w:vAlign w:val="center"/>
          </w:tcPr>
          <w:p w14:paraId="139900BB">
            <w:pPr>
              <w:spacing w:after="0"/>
            </w:pPr>
            <w:r>
              <w:rPr>
                <w:rFonts w:ascii="Calibri" w:hAnsi="Calibri"/>
                <w:b w:val="0"/>
                <w:sz w:val="20"/>
              </w:rPr>
              <w:t>CRUD</w:t>
            </w:r>
          </w:p>
        </w:tc>
        <w:tc>
          <w:tcPr>
            <w:tcW w:w="6690" w:type="dxa"/>
            <w:vAlign w:val="center"/>
          </w:tcPr>
          <w:p w14:paraId="6F9E06B1">
            <w:pPr>
              <w:spacing w:after="0"/>
            </w:pPr>
            <w:r>
              <w:rPr>
                <w:rFonts w:ascii="Calibri" w:hAnsi="Calibri"/>
                <w:b w:val="0"/>
                <w:sz w:val="20"/>
              </w:rPr>
              <w:t>Create, Read, Update, Delete - thêm, xem, sửa, xóa dữ liệu.</w:t>
            </w:r>
          </w:p>
        </w:tc>
      </w:tr>
      <w:tr w14:paraId="087E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FBA5615">
            <w:pPr>
              <w:spacing w:after="0"/>
            </w:pPr>
            <w:r>
              <w:rPr>
                <w:rFonts w:ascii="Calibri" w:hAnsi="Calibri"/>
                <w:b w:val="0"/>
                <w:sz w:val="20"/>
              </w:rPr>
              <w:t>3</w:t>
            </w:r>
          </w:p>
        </w:tc>
        <w:tc>
          <w:tcPr>
            <w:tcW w:w="1814" w:type="dxa"/>
            <w:vAlign w:val="center"/>
          </w:tcPr>
          <w:p w14:paraId="7BE537BC">
            <w:pPr>
              <w:spacing w:after="0"/>
            </w:pPr>
            <w:r>
              <w:rPr>
                <w:rFonts w:ascii="Calibri" w:hAnsi="Calibri"/>
                <w:b w:val="0"/>
                <w:sz w:val="20"/>
              </w:rPr>
              <w:t>MVC</w:t>
            </w:r>
          </w:p>
        </w:tc>
        <w:tc>
          <w:tcPr>
            <w:tcW w:w="6690" w:type="dxa"/>
            <w:vAlign w:val="center"/>
          </w:tcPr>
          <w:p w14:paraId="262EE370">
            <w:pPr>
              <w:spacing w:after="0"/>
            </w:pPr>
            <w:r>
              <w:rPr>
                <w:rFonts w:ascii="Calibri" w:hAnsi="Calibri"/>
                <w:b w:val="0"/>
                <w:sz w:val="20"/>
              </w:rPr>
              <w:t>Model - View - Controller.</w:t>
            </w:r>
          </w:p>
        </w:tc>
      </w:tr>
      <w:tr w14:paraId="0500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7E3D931">
            <w:pPr>
              <w:spacing w:after="0"/>
            </w:pPr>
            <w:r>
              <w:rPr>
                <w:rFonts w:ascii="Calibri" w:hAnsi="Calibri"/>
                <w:b w:val="0"/>
                <w:sz w:val="20"/>
              </w:rPr>
              <w:t>4</w:t>
            </w:r>
          </w:p>
        </w:tc>
        <w:tc>
          <w:tcPr>
            <w:tcW w:w="1814" w:type="dxa"/>
            <w:vAlign w:val="center"/>
          </w:tcPr>
          <w:p w14:paraId="4AAF41BD">
            <w:pPr>
              <w:spacing w:after="0"/>
            </w:pPr>
            <w:r>
              <w:rPr>
                <w:rFonts w:ascii="Calibri" w:hAnsi="Calibri"/>
                <w:b w:val="0"/>
                <w:sz w:val="20"/>
              </w:rPr>
              <w:t>JPA</w:t>
            </w:r>
          </w:p>
        </w:tc>
        <w:tc>
          <w:tcPr>
            <w:tcW w:w="6690" w:type="dxa"/>
            <w:vAlign w:val="center"/>
          </w:tcPr>
          <w:p w14:paraId="0BF75381">
            <w:pPr>
              <w:spacing w:after="0"/>
            </w:pPr>
            <w:r>
              <w:rPr>
                <w:rFonts w:ascii="Calibri" w:hAnsi="Calibri"/>
                <w:b w:val="0"/>
                <w:sz w:val="20"/>
              </w:rPr>
              <w:t>Java Persistence API, dùng để ánh xạ entity với cơ sở dữ liệu.</w:t>
            </w:r>
          </w:p>
        </w:tc>
      </w:tr>
      <w:tr w14:paraId="7D53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7837D0F">
            <w:pPr>
              <w:spacing w:after="0"/>
            </w:pPr>
            <w:r>
              <w:rPr>
                <w:rFonts w:ascii="Calibri" w:hAnsi="Calibri"/>
                <w:b w:val="0"/>
                <w:sz w:val="20"/>
              </w:rPr>
              <w:t>5</w:t>
            </w:r>
          </w:p>
        </w:tc>
        <w:tc>
          <w:tcPr>
            <w:tcW w:w="1814" w:type="dxa"/>
            <w:vAlign w:val="center"/>
          </w:tcPr>
          <w:p w14:paraId="7236E352">
            <w:pPr>
              <w:spacing w:after="0"/>
            </w:pPr>
            <w:r>
              <w:rPr>
                <w:rFonts w:ascii="Calibri" w:hAnsi="Calibri"/>
                <w:b w:val="0"/>
                <w:sz w:val="20"/>
              </w:rPr>
              <w:t>UI</w:t>
            </w:r>
          </w:p>
        </w:tc>
        <w:tc>
          <w:tcPr>
            <w:tcW w:w="6690" w:type="dxa"/>
            <w:vAlign w:val="center"/>
          </w:tcPr>
          <w:p w14:paraId="722BDE9C">
            <w:pPr>
              <w:spacing w:after="0"/>
            </w:pPr>
            <w:r>
              <w:rPr>
                <w:rFonts w:ascii="Calibri" w:hAnsi="Calibri"/>
                <w:b w:val="0"/>
                <w:sz w:val="20"/>
              </w:rPr>
              <w:t>User Interface - giao diện người dùng.</w:t>
            </w:r>
          </w:p>
        </w:tc>
      </w:tr>
      <w:tr w14:paraId="3B21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C974568">
            <w:pPr>
              <w:spacing w:after="0"/>
            </w:pPr>
            <w:r>
              <w:rPr>
                <w:rFonts w:ascii="Calibri" w:hAnsi="Calibri"/>
                <w:b w:val="0"/>
                <w:sz w:val="20"/>
              </w:rPr>
              <w:t>6</w:t>
            </w:r>
          </w:p>
        </w:tc>
        <w:tc>
          <w:tcPr>
            <w:tcW w:w="1814" w:type="dxa"/>
            <w:vAlign w:val="center"/>
          </w:tcPr>
          <w:p w14:paraId="377E207A">
            <w:pPr>
              <w:spacing w:after="0"/>
            </w:pPr>
            <w:r>
              <w:rPr>
                <w:rFonts w:ascii="Calibri" w:hAnsi="Calibri"/>
                <w:b w:val="0"/>
                <w:sz w:val="20"/>
              </w:rPr>
              <w:t>RBAC</w:t>
            </w:r>
          </w:p>
        </w:tc>
        <w:tc>
          <w:tcPr>
            <w:tcW w:w="6690" w:type="dxa"/>
            <w:vAlign w:val="center"/>
          </w:tcPr>
          <w:p w14:paraId="10CF6B53">
            <w:pPr>
              <w:spacing w:after="0"/>
            </w:pPr>
            <w:r>
              <w:rPr>
                <w:rFonts w:ascii="Calibri" w:hAnsi="Calibri"/>
                <w:b w:val="0"/>
                <w:sz w:val="20"/>
              </w:rPr>
              <w:t>Role-Based Access Control - kiểm soát truy cập theo vai trò.</w:t>
            </w:r>
          </w:p>
        </w:tc>
      </w:tr>
    </w:tbl>
    <w:p w14:paraId="3A66FFEB"/>
    <w:p w14:paraId="1442F7EA">
      <w:pPr>
        <w:pStyle w:val="2"/>
      </w:pPr>
      <w:r>
        <w:t>PHẦN 2: YÊU CẦU TỔNG THỂ</w:t>
      </w:r>
    </w:p>
    <w:p w14:paraId="73EF751B">
      <w:pPr>
        <w:pStyle w:val="3"/>
      </w:pPr>
      <w:r>
        <w:t>2.1 Sơ đồ quan hệ đối tượng</w:t>
      </w:r>
    </w:p>
    <w:p w14:paraId="651FBA81">
      <w:r>
        <w:t>Sơ đồ mô tả các entity chính và quan hệ dữ liệu trong hệ thống.</w:t>
      </w:r>
    </w:p>
    <w:p w14:paraId="5A93ED92">
      <w:pPr>
        <w:pStyle w:val="4"/>
      </w:pPr>
      <w:r>
        <w:t>2.1.1 Mermaid - ERD</w:t>
      </w:r>
    </w:p>
    <w:p w14:paraId="5E5864F5">
      <w:r>
        <w:drawing>
          <wp:inline distT="0" distB="0" distL="114300" distR="114300">
            <wp:extent cx="4267200" cy="56159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267200" cy="5615940"/>
                    </a:xfrm>
                    <a:prstGeom prst="rect">
                      <a:avLst/>
                    </a:prstGeom>
                    <a:noFill/>
                    <a:ln>
                      <a:noFill/>
                    </a:ln>
                  </pic:spPr>
                </pic:pic>
              </a:graphicData>
            </a:graphic>
          </wp:inline>
        </w:drawing>
      </w:r>
    </w:p>
    <w:p w14:paraId="5E5E6D6A">
      <w:pPr>
        <w:pStyle w:val="3"/>
      </w:pPr>
      <w:r>
        <w:t>2.2 Sơ đồ Use Case</w:t>
      </w:r>
    </w:p>
    <w:p w14:paraId="258E9A35">
      <w:r>
        <w:t>Tác nhân chính gồm khách hàng và quản trị viên rạp phim.</w:t>
      </w:r>
    </w:p>
    <w:p w14:paraId="594E2120">
      <w:pPr>
        <w:pStyle w:val="4"/>
      </w:pPr>
      <w:r>
        <w:t>2.2.1 Mermaid - Use Case</w:t>
      </w:r>
    </w:p>
    <w:p w14:paraId="64D47985">
      <w:r>
        <w:drawing>
          <wp:inline distT="0" distB="0" distL="114300" distR="114300">
            <wp:extent cx="2857500" cy="58674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857500" cy="5867400"/>
                    </a:xfrm>
                    <a:prstGeom prst="rect">
                      <a:avLst/>
                    </a:prstGeom>
                    <a:noFill/>
                    <a:ln>
                      <a:noFill/>
                    </a:ln>
                  </pic:spPr>
                </pic:pic>
              </a:graphicData>
            </a:graphic>
          </wp:inline>
        </w:drawing>
      </w:r>
    </w:p>
    <w:p w14:paraId="16E5E62A">
      <w:pPr>
        <w:pStyle w:val="3"/>
      </w:pPr>
      <w:r>
        <w:t>2.3 Sơ đồ luồng tổng thể</w:t>
      </w:r>
    </w:p>
    <w:p w14:paraId="6F120543">
      <w:pPr>
        <w:pStyle w:val="4"/>
      </w:pPr>
      <w:r>
        <w:t>2.3.1 Mermaid - Luồng nghiệp vụ tổng thể</w:t>
      </w:r>
    </w:p>
    <w:p w14:paraId="74028F1E">
      <w:r>
        <w:drawing>
          <wp:inline distT="0" distB="0" distL="114300" distR="114300">
            <wp:extent cx="3063240" cy="62865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063240" cy="6286500"/>
                    </a:xfrm>
                    <a:prstGeom prst="rect">
                      <a:avLst/>
                    </a:prstGeom>
                    <a:noFill/>
                    <a:ln>
                      <a:noFill/>
                    </a:ln>
                  </pic:spPr>
                </pic:pic>
              </a:graphicData>
            </a:graphic>
          </wp:inline>
        </w:drawing>
      </w:r>
    </w:p>
    <w:p w14:paraId="471FC5E3">
      <w:pPr>
        <w:pStyle w:val="3"/>
      </w:pPr>
      <w:r>
        <w:t>2.4 Sơ đồ chuyển trạng thái</w:t>
      </w:r>
    </w:p>
    <w:p w14:paraId="5D130374">
      <w:r>
        <w:t>Trạng thái suất chiếu hiện gồm: SCHEDULED, SELLING, SOLD_OUT và CANCELLED.</w:t>
      </w:r>
    </w:p>
    <w:p w14:paraId="119C08CA">
      <w:pPr>
        <w:pStyle w:val="4"/>
      </w:pPr>
      <w:r>
        <w:t>2.4.1 Mermaid - Trạng thái suất chiếu</w:t>
      </w:r>
    </w:p>
    <w:p w14:paraId="2B6C5E48">
      <w:r>
        <w:drawing>
          <wp:inline distT="0" distB="0" distL="114300" distR="114300">
            <wp:extent cx="3253740" cy="515874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253740" cy="5158740"/>
                    </a:xfrm>
                    <a:prstGeom prst="rect">
                      <a:avLst/>
                    </a:prstGeom>
                    <a:noFill/>
                    <a:ln>
                      <a:noFill/>
                    </a:ln>
                  </pic:spPr>
                </pic:pic>
              </a:graphicData>
            </a:graphic>
          </wp:inline>
        </w:drawing>
      </w:r>
    </w:p>
    <w:p w14:paraId="790253BB">
      <w:pPr>
        <w:pStyle w:val="3"/>
      </w:pPr>
      <w:r>
        <w:t>2.5 Phân quyền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4764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5"/>
            <w:vAlign w:val="center"/>
          </w:tcPr>
          <w:p w14:paraId="7FD71171">
            <w:pPr>
              <w:spacing w:after="0"/>
            </w:pPr>
            <w:r>
              <w:rPr>
                <w:rFonts w:ascii="Calibri" w:hAnsi="Calibri"/>
                <w:b/>
                <w:sz w:val="20"/>
              </w:rPr>
              <w:t>STT</w:t>
            </w:r>
          </w:p>
        </w:tc>
        <w:tc>
          <w:tcPr>
            <w:tcW w:w="2381" w:type="dxa"/>
            <w:shd w:val="clear" w:color="auto" w:fill="E8EEF5"/>
            <w:vAlign w:val="center"/>
          </w:tcPr>
          <w:p w14:paraId="75F6BD8F">
            <w:pPr>
              <w:spacing w:after="0"/>
            </w:pPr>
            <w:r>
              <w:rPr>
                <w:rFonts w:ascii="Calibri" w:hAnsi="Calibri"/>
                <w:b/>
                <w:sz w:val="20"/>
              </w:rPr>
              <w:t>Chức năng</w:t>
            </w:r>
          </w:p>
        </w:tc>
        <w:tc>
          <w:tcPr>
            <w:tcW w:w="2041" w:type="dxa"/>
            <w:shd w:val="clear" w:color="auto" w:fill="E8EEF5"/>
            <w:vAlign w:val="center"/>
          </w:tcPr>
          <w:p w14:paraId="738E4EC6">
            <w:pPr>
              <w:spacing w:after="0"/>
            </w:pPr>
            <w:r>
              <w:rPr>
                <w:rFonts w:ascii="Calibri" w:hAnsi="Calibri"/>
                <w:b/>
                <w:sz w:val="20"/>
              </w:rPr>
              <w:t>Chưa đăng nhập</w:t>
            </w:r>
          </w:p>
        </w:tc>
        <w:tc>
          <w:tcPr>
            <w:tcW w:w="1984" w:type="dxa"/>
            <w:shd w:val="clear" w:color="auto" w:fill="E8EEF5"/>
            <w:vAlign w:val="center"/>
          </w:tcPr>
          <w:p w14:paraId="7041DF6F">
            <w:pPr>
              <w:spacing w:after="0"/>
            </w:pPr>
            <w:r>
              <w:rPr>
                <w:rFonts w:ascii="Calibri" w:hAnsi="Calibri"/>
                <w:b/>
                <w:sz w:val="20"/>
              </w:rPr>
              <w:t>Khách hàng</w:t>
            </w:r>
          </w:p>
        </w:tc>
        <w:tc>
          <w:tcPr>
            <w:tcW w:w="2268" w:type="dxa"/>
            <w:shd w:val="clear" w:color="auto" w:fill="E8EEF5"/>
            <w:vAlign w:val="center"/>
          </w:tcPr>
          <w:p w14:paraId="10ACC993">
            <w:pPr>
              <w:spacing w:after="0"/>
            </w:pPr>
            <w:r>
              <w:rPr>
                <w:rFonts w:ascii="Calibri" w:hAnsi="Calibri"/>
                <w:b/>
                <w:sz w:val="20"/>
              </w:rPr>
              <w:t>Quản trị viên</w:t>
            </w:r>
          </w:p>
        </w:tc>
      </w:tr>
      <w:tr w14:paraId="7FA5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7E8B290">
            <w:pPr>
              <w:spacing w:after="0"/>
            </w:pPr>
            <w:r>
              <w:rPr>
                <w:rFonts w:ascii="Calibri" w:hAnsi="Calibri"/>
                <w:b w:val="0"/>
                <w:sz w:val="20"/>
              </w:rPr>
              <w:t>1</w:t>
            </w:r>
          </w:p>
        </w:tc>
        <w:tc>
          <w:tcPr>
            <w:tcW w:w="2381" w:type="dxa"/>
            <w:vAlign w:val="center"/>
          </w:tcPr>
          <w:p w14:paraId="076F3A7D">
            <w:pPr>
              <w:spacing w:after="0"/>
            </w:pPr>
            <w:r>
              <w:rPr>
                <w:rFonts w:ascii="Calibri" w:hAnsi="Calibri"/>
                <w:b w:val="0"/>
                <w:sz w:val="20"/>
              </w:rPr>
              <w:t>Trang chủ, danh sách phim</w:t>
            </w:r>
          </w:p>
        </w:tc>
        <w:tc>
          <w:tcPr>
            <w:tcW w:w="2041" w:type="dxa"/>
            <w:vAlign w:val="center"/>
          </w:tcPr>
          <w:p w14:paraId="1FDBB718">
            <w:pPr>
              <w:spacing w:after="0"/>
            </w:pPr>
            <w:r>
              <w:rPr>
                <w:rFonts w:ascii="Calibri" w:hAnsi="Calibri"/>
                <w:b w:val="0"/>
                <w:sz w:val="20"/>
              </w:rPr>
              <w:t>Được phép</w:t>
            </w:r>
          </w:p>
        </w:tc>
        <w:tc>
          <w:tcPr>
            <w:tcW w:w="1984" w:type="dxa"/>
            <w:vAlign w:val="center"/>
          </w:tcPr>
          <w:p w14:paraId="7BE45D9C">
            <w:pPr>
              <w:spacing w:after="0"/>
            </w:pPr>
            <w:r>
              <w:rPr>
                <w:rFonts w:ascii="Calibri" w:hAnsi="Calibri"/>
                <w:b w:val="0"/>
                <w:sz w:val="20"/>
              </w:rPr>
              <w:t>Được phép</w:t>
            </w:r>
          </w:p>
        </w:tc>
        <w:tc>
          <w:tcPr>
            <w:tcW w:w="2268" w:type="dxa"/>
            <w:vAlign w:val="center"/>
          </w:tcPr>
          <w:p w14:paraId="07304CDB">
            <w:pPr>
              <w:spacing w:after="0"/>
            </w:pPr>
            <w:r>
              <w:rPr>
                <w:rFonts w:ascii="Calibri" w:hAnsi="Calibri"/>
                <w:b w:val="0"/>
                <w:sz w:val="20"/>
              </w:rPr>
              <w:t>Tự chuyển /showtimes</w:t>
            </w:r>
          </w:p>
        </w:tc>
      </w:tr>
      <w:tr w14:paraId="2D6C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373DDE0">
            <w:pPr>
              <w:spacing w:after="0"/>
            </w:pPr>
            <w:r>
              <w:rPr>
                <w:rFonts w:ascii="Calibri" w:hAnsi="Calibri"/>
                <w:b w:val="0"/>
                <w:sz w:val="20"/>
              </w:rPr>
              <w:t>2</w:t>
            </w:r>
          </w:p>
        </w:tc>
        <w:tc>
          <w:tcPr>
            <w:tcW w:w="2381" w:type="dxa"/>
            <w:vAlign w:val="center"/>
          </w:tcPr>
          <w:p w14:paraId="6DB665C4">
            <w:pPr>
              <w:spacing w:after="0"/>
            </w:pPr>
            <w:r>
              <w:rPr>
                <w:rFonts w:ascii="Calibri" w:hAnsi="Calibri"/>
                <w:b w:val="0"/>
                <w:sz w:val="20"/>
              </w:rPr>
              <w:t>Đăng ký</w:t>
            </w:r>
          </w:p>
        </w:tc>
        <w:tc>
          <w:tcPr>
            <w:tcW w:w="2041" w:type="dxa"/>
            <w:vAlign w:val="center"/>
          </w:tcPr>
          <w:p w14:paraId="5B6E545C">
            <w:pPr>
              <w:spacing w:after="0"/>
            </w:pPr>
            <w:r>
              <w:rPr>
                <w:rFonts w:ascii="Calibri" w:hAnsi="Calibri"/>
                <w:b w:val="0"/>
                <w:sz w:val="20"/>
              </w:rPr>
              <w:t>Được phép</w:t>
            </w:r>
          </w:p>
        </w:tc>
        <w:tc>
          <w:tcPr>
            <w:tcW w:w="1984" w:type="dxa"/>
            <w:vAlign w:val="center"/>
          </w:tcPr>
          <w:p w14:paraId="0131B71C">
            <w:pPr>
              <w:spacing w:after="0"/>
            </w:pPr>
            <w:r>
              <w:rPr>
                <w:rFonts w:ascii="Calibri" w:hAnsi="Calibri"/>
                <w:b w:val="0"/>
                <w:sz w:val="20"/>
              </w:rPr>
              <w:t>Không cần thiết</w:t>
            </w:r>
          </w:p>
        </w:tc>
        <w:tc>
          <w:tcPr>
            <w:tcW w:w="2268" w:type="dxa"/>
            <w:vAlign w:val="center"/>
          </w:tcPr>
          <w:p w14:paraId="0E7E73A4">
            <w:pPr>
              <w:spacing w:after="0"/>
            </w:pPr>
            <w:r>
              <w:rPr>
                <w:rFonts w:ascii="Calibri" w:hAnsi="Calibri"/>
                <w:b w:val="0"/>
                <w:sz w:val="20"/>
              </w:rPr>
              <w:t>Không cần thiết</w:t>
            </w:r>
          </w:p>
        </w:tc>
      </w:tr>
      <w:tr w14:paraId="0169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74DE16A">
            <w:pPr>
              <w:spacing w:after="0"/>
            </w:pPr>
            <w:r>
              <w:rPr>
                <w:rFonts w:ascii="Calibri" w:hAnsi="Calibri"/>
                <w:b w:val="0"/>
                <w:sz w:val="20"/>
              </w:rPr>
              <w:t>3</w:t>
            </w:r>
          </w:p>
        </w:tc>
        <w:tc>
          <w:tcPr>
            <w:tcW w:w="2381" w:type="dxa"/>
            <w:vAlign w:val="center"/>
          </w:tcPr>
          <w:p w14:paraId="7C33B262">
            <w:pPr>
              <w:spacing w:after="0"/>
            </w:pPr>
            <w:r>
              <w:rPr>
                <w:rFonts w:ascii="Calibri" w:hAnsi="Calibri"/>
                <w:b w:val="0"/>
                <w:sz w:val="20"/>
              </w:rPr>
              <w:t>Đăng nhập</w:t>
            </w:r>
          </w:p>
        </w:tc>
        <w:tc>
          <w:tcPr>
            <w:tcW w:w="2041" w:type="dxa"/>
            <w:vAlign w:val="center"/>
          </w:tcPr>
          <w:p w14:paraId="2A8B4BBC">
            <w:pPr>
              <w:spacing w:after="0"/>
            </w:pPr>
            <w:r>
              <w:rPr>
                <w:rFonts w:ascii="Calibri" w:hAnsi="Calibri"/>
                <w:b w:val="0"/>
                <w:sz w:val="20"/>
              </w:rPr>
              <w:t>Được phép</w:t>
            </w:r>
          </w:p>
        </w:tc>
        <w:tc>
          <w:tcPr>
            <w:tcW w:w="1984" w:type="dxa"/>
            <w:vAlign w:val="center"/>
          </w:tcPr>
          <w:p w14:paraId="7EF4BDC4">
            <w:pPr>
              <w:spacing w:after="0"/>
            </w:pPr>
            <w:r>
              <w:rPr>
                <w:rFonts w:ascii="Calibri" w:hAnsi="Calibri"/>
                <w:b w:val="0"/>
                <w:sz w:val="20"/>
              </w:rPr>
              <w:t>Không cần thiết</w:t>
            </w:r>
          </w:p>
        </w:tc>
        <w:tc>
          <w:tcPr>
            <w:tcW w:w="2268" w:type="dxa"/>
            <w:vAlign w:val="center"/>
          </w:tcPr>
          <w:p w14:paraId="620B5D1B">
            <w:pPr>
              <w:spacing w:after="0"/>
            </w:pPr>
            <w:r>
              <w:rPr>
                <w:rFonts w:ascii="Calibri" w:hAnsi="Calibri"/>
                <w:b w:val="0"/>
                <w:sz w:val="20"/>
              </w:rPr>
              <w:t>Không cần thiết</w:t>
            </w:r>
          </w:p>
        </w:tc>
      </w:tr>
      <w:tr w14:paraId="18B2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BABA67B">
            <w:pPr>
              <w:spacing w:after="0"/>
            </w:pPr>
            <w:r>
              <w:rPr>
                <w:rFonts w:ascii="Calibri" w:hAnsi="Calibri"/>
                <w:b w:val="0"/>
                <w:sz w:val="20"/>
              </w:rPr>
              <w:t>4</w:t>
            </w:r>
          </w:p>
        </w:tc>
        <w:tc>
          <w:tcPr>
            <w:tcW w:w="2381" w:type="dxa"/>
            <w:vAlign w:val="center"/>
          </w:tcPr>
          <w:p w14:paraId="0E68C05E">
            <w:pPr>
              <w:spacing w:after="0"/>
            </w:pPr>
            <w:r>
              <w:rPr>
                <w:rFonts w:ascii="Calibri" w:hAnsi="Calibri"/>
                <w:b w:val="0"/>
                <w:sz w:val="20"/>
              </w:rPr>
              <w:t>Đặt vé</w:t>
            </w:r>
          </w:p>
        </w:tc>
        <w:tc>
          <w:tcPr>
            <w:tcW w:w="2041" w:type="dxa"/>
            <w:vAlign w:val="center"/>
          </w:tcPr>
          <w:p w14:paraId="70FD281C">
            <w:pPr>
              <w:spacing w:after="0"/>
            </w:pPr>
            <w:r>
              <w:rPr>
                <w:rFonts w:ascii="Calibri" w:hAnsi="Calibri"/>
                <w:b w:val="0"/>
                <w:sz w:val="20"/>
              </w:rPr>
              <w:t>Không được phép</w:t>
            </w:r>
          </w:p>
        </w:tc>
        <w:tc>
          <w:tcPr>
            <w:tcW w:w="1984" w:type="dxa"/>
            <w:vAlign w:val="center"/>
          </w:tcPr>
          <w:p w14:paraId="0C25B305">
            <w:pPr>
              <w:spacing w:after="0"/>
            </w:pPr>
            <w:r>
              <w:rPr>
                <w:rFonts w:ascii="Calibri" w:hAnsi="Calibri"/>
                <w:b w:val="0"/>
                <w:sz w:val="20"/>
              </w:rPr>
              <w:t>Được phép</w:t>
            </w:r>
          </w:p>
        </w:tc>
        <w:tc>
          <w:tcPr>
            <w:tcW w:w="2268" w:type="dxa"/>
            <w:vAlign w:val="center"/>
          </w:tcPr>
          <w:p w14:paraId="75CF1F7D">
            <w:pPr>
              <w:spacing w:after="0"/>
            </w:pPr>
            <w:r>
              <w:rPr>
                <w:rFonts w:ascii="Calibri" w:hAnsi="Calibri"/>
                <w:b w:val="0"/>
                <w:sz w:val="20"/>
              </w:rPr>
              <w:t>Không áp dụng</w:t>
            </w:r>
          </w:p>
        </w:tc>
      </w:tr>
      <w:tr w14:paraId="3619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F396F2A">
            <w:pPr>
              <w:spacing w:after="0"/>
            </w:pPr>
            <w:r>
              <w:rPr>
                <w:rFonts w:ascii="Calibri" w:hAnsi="Calibri"/>
                <w:b w:val="0"/>
                <w:sz w:val="20"/>
              </w:rPr>
              <w:t>5</w:t>
            </w:r>
          </w:p>
        </w:tc>
        <w:tc>
          <w:tcPr>
            <w:tcW w:w="2381" w:type="dxa"/>
            <w:vAlign w:val="center"/>
          </w:tcPr>
          <w:p w14:paraId="2610E1BA">
            <w:pPr>
              <w:spacing w:after="0"/>
            </w:pPr>
            <w:r>
              <w:rPr>
                <w:rFonts w:ascii="Calibri" w:hAnsi="Calibri"/>
                <w:b w:val="0"/>
                <w:sz w:val="20"/>
              </w:rPr>
              <w:t>Vé đã đặt</w:t>
            </w:r>
          </w:p>
        </w:tc>
        <w:tc>
          <w:tcPr>
            <w:tcW w:w="2041" w:type="dxa"/>
            <w:vAlign w:val="center"/>
          </w:tcPr>
          <w:p w14:paraId="62E5544D">
            <w:pPr>
              <w:spacing w:after="0"/>
            </w:pPr>
            <w:r>
              <w:rPr>
                <w:rFonts w:ascii="Calibri" w:hAnsi="Calibri"/>
                <w:b w:val="0"/>
                <w:sz w:val="20"/>
              </w:rPr>
              <w:t>Không được phép</w:t>
            </w:r>
          </w:p>
        </w:tc>
        <w:tc>
          <w:tcPr>
            <w:tcW w:w="1984" w:type="dxa"/>
            <w:vAlign w:val="center"/>
          </w:tcPr>
          <w:p w14:paraId="4D3705A6">
            <w:pPr>
              <w:spacing w:after="0"/>
            </w:pPr>
            <w:r>
              <w:rPr>
                <w:rFonts w:ascii="Calibri" w:hAnsi="Calibri"/>
                <w:b w:val="0"/>
                <w:sz w:val="20"/>
              </w:rPr>
              <w:t>Được phép</w:t>
            </w:r>
          </w:p>
        </w:tc>
        <w:tc>
          <w:tcPr>
            <w:tcW w:w="2268" w:type="dxa"/>
            <w:vAlign w:val="center"/>
          </w:tcPr>
          <w:p w14:paraId="0125284B">
            <w:pPr>
              <w:spacing w:after="0"/>
            </w:pPr>
            <w:r>
              <w:rPr>
                <w:rFonts w:ascii="Calibri" w:hAnsi="Calibri"/>
                <w:b w:val="0"/>
                <w:sz w:val="20"/>
              </w:rPr>
              <w:t>Không áp dụng</w:t>
            </w:r>
          </w:p>
        </w:tc>
      </w:tr>
      <w:tr w14:paraId="52CF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59CE05E">
            <w:pPr>
              <w:spacing w:after="0"/>
            </w:pPr>
            <w:r>
              <w:rPr>
                <w:rFonts w:ascii="Calibri" w:hAnsi="Calibri"/>
                <w:b w:val="0"/>
                <w:sz w:val="20"/>
              </w:rPr>
              <w:t>6</w:t>
            </w:r>
          </w:p>
        </w:tc>
        <w:tc>
          <w:tcPr>
            <w:tcW w:w="2381" w:type="dxa"/>
            <w:vAlign w:val="center"/>
          </w:tcPr>
          <w:p w14:paraId="158F41B2">
            <w:pPr>
              <w:spacing w:after="0"/>
            </w:pPr>
            <w:r>
              <w:rPr>
                <w:rFonts w:ascii="Calibri" w:hAnsi="Calibri"/>
                <w:b w:val="0"/>
                <w:sz w:val="20"/>
              </w:rPr>
              <w:t>Quản lý phim</w:t>
            </w:r>
          </w:p>
        </w:tc>
        <w:tc>
          <w:tcPr>
            <w:tcW w:w="2041" w:type="dxa"/>
            <w:vAlign w:val="center"/>
          </w:tcPr>
          <w:p w14:paraId="71DD65F5">
            <w:pPr>
              <w:spacing w:after="0"/>
            </w:pPr>
            <w:r>
              <w:rPr>
                <w:rFonts w:ascii="Calibri" w:hAnsi="Calibri"/>
                <w:b w:val="0"/>
                <w:sz w:val="20"/>
              </w:rPr>
              <w:t>Không được phép</w:t>
            </w:r>
          </w:p>
        </w:tc>
        <w:tc>
          <w:tcPr>
            <w:tcW w:w="1984" w:type="dxa"/>
            <w:vAlign w:val="center"/>
          </w:tcPr>
          <w:p w14:paraId="3D5DE2F3">
            <w:pPr>
              <w:spacing w:after="0"/>
            </w:pPr>
            <w:r>
              <w:rPr>
                <w:rFonts w:ascii="Calibri" w:hAnsi="Calibri"/>
                <w:b w:val="0"/>
                <w:sz w:val="20"/>
              </w:rPr>
              <w:t>Không được phép</w:t>
            </w:r>
          </w:p>
        </w:tc>
        <w:tc>
          <w:tcPr>
            <w:tcW w:w="2268" w:type="dxa"/>
            <w:vAlign w:val="center"/>
          </w:tcPr>
          <w:p w14:paraId="6466D8C8">
            <w:pPr>
              <w:spacing w:after="0"/>
            </w:pPr>
            <w:r>
              <w:rPr>
                <w:rFonts w:ascii="Calibri" w:hAnsi="Calibri"/>
                <w:b w:val="0"/>
                <w:sz w:val="20"/>
              </w:rPr>
              <w:t>Được phép</w:t>
            </w:r>
          </w:p>
        </w:tc>
      </w:tr>
      <w:tr w14:paraId="649C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987551F">
            <w:pPr>
              <w:spacing w:after="0"/>
            </w:pPr>
            <w:r>
              <w:rPr>
                <w:rFonts w:ascii="Calibri" w:hAnsi="Calibri"/>
                <w:b w:val="0"/>
                <w:sz w:val="20"/>
              </w:rPr>
              <w:t>7</w:t>
            </w:r>
          </w:p>
        </w:tc>
        <w:tc>
          <w:tcPr>
            <w:tcW w:w="2381" w:type="dxa"/>
            <w:vAlign w:val="center"/>
          </w:tcPr>
          <w:p w14:paraId="7A6355E4">
            <w:pPr>
              <w:spacing w:after="0"/>
            </w:pPr>
            <w:r>
              <w:rPr>
                <w:rFonts w:ascii="Calibri" w:hAnsi="Calibri"/>
                <w:b w:val="0"/>
                <w:sz w:val="20"/>
              </w:rPr>
              <w:t>Quản lý phòng chiếu</w:t>
            </w:r>
          </w:p>
        </w:tc>
        <w:tc>
          <w:tcPr>
            <w:tcW w:w="2041" w:type="dxa"/>
            <w:vAlign w:val="center"/>
          </w:tcPr>
          <w:p w14:paraId="445D3C57">
            <w:pPr>
              <w:spacing w:after="0"/>
            </w:pPr>
            <w:r>
              <w:rPr>
                <w:rFonts w:ascii="Calibri" w:hAnsi="Calibri"/>
                <w:b w:val="0"/>
                <w:sz w:val="20"/>
              </w:rPr>
              <w:t>Không được phép</w:t>
            </w:r>
          </w:p>
        </w:tc>
        <w:tc>
          <w:tcPr>
            <w:tcW w:w="1984" w:type="dxa"/>
            <w:vAlign w:val="center"/>
          </w:tcPr>
          <w:p w14:paraId="3A9F358E">
            <w:pPr>
              <w:spacing w:after="0"/>
            </w:pPr>
            <w:r>
              <w:rPr>
                <w:rFonts w:ascii="Calibri" w:hAnsi="Calibri"/>
                <w:b w:val="0"/>
                <w:sz w:val="20"/>
              </w:rPr>
              <w:t>Không được phép</w:t>
            </w:r>
          </w:p>
        </w:tc>
        <w:tc>
          <w:tcPr>
            <w:tcW w:w="2268" w:type="dxa"/>
            <w:vAlign w:val="center"/>
          </w:tcPr>
          <w:p w14:paraId="21B3AD28">
            <w:pPr>
              <w:spacing w:after="0"/>
            </w:pPr>
            <w:r>
              <w:rPr>
                <w:rFonts w:ascii="Calibri" w:hAnsi="Calibri"/>
                <w:b w:val="0"/>
                <w:sz w:val="20"/>
              </w:rPr>
              <w:t>Được phép</w:t>
            </w:r>
          </w:p>
        </w:tc>
      </w:tr>
      <w:tr w14:paraId="6A68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32DCB64">
            <w:pPr>
              <w:spacing w:after="0"/>
            </w:pPr>
            <w:r>
              <w:rPr>
                <w:rFonts w:ascii="Calibri" w:hAnsi="Calibri"/>
                <w:b w:val="0"/>
                <w:sz w:val="20"/>
              </w:rPr>
              <w:t>8</w:t>
            </w:r>
          </w:p>
        </w:tc>
        <w:tc>
          <w:tcPr>
            <w:tcW w:w="2381" w:type="dxa"/>
            <w:vAlign w:val="center"/>
          </w:tcPr>
          <w:p w14:paraId="3D3D551C">
            <w:pPr>
              <w:spacing w:after="0"/>
            </w:pPr>
            <w:r>
              <w:rPr>
                <w:rFonts w:ascii="Calibri" w:hAnsi="Calibri"/>
                <w:b w:val="0"/>
                <w:sz w:val="20"/>
              </w:rPr>
              <w:t>Quản lý lịch chiếu</w:t>
            </w:r>
          </w:p>
        </w:tc>
        <w:tc>
          <w:tcPr>
            <w:tcW w:w="2041" w:type="dxa"/>
            <w:vAlign w:val="center"/>
          </w:tcPr>
          <w:p w14:paraId="6EDA2F4E">
            <w:pPr>
              <w:spacing w:after="0"/>
            </w:pPr>
            <w:r>
              <w:rPr>
                <w:rFonts w:ascii="Calibri" w:hAnsi="Calibri"/>
                <w:b w:val="0"/>
                <w:sz w:val="20"/>
              </w:rPr>
              <w:t>Không được phép</w:t>
            </w:r>
          </w:p>
        </w:tc>
        <w:tc>
          <w:tcPr>
            <w:tcW w:w="1984" w:type="dxa"/>
            <w:vAlign w:val="center"/>
          </w:tcPr>
          <w:p w14:paraId="3D982C95">
            <w:pPr>
              <w:spacing w:after="0"/>
            </w:pPr>
            <w:r>
              <w:rPr>
                <w:rFonts w:ascii="Calibri" w:hAnsi="Calibri"/>
                <w:b w:val="0"/>
                <w:sz w:val="20"/>
              </w:rPr>
              <w:t>Không được phép</w:t>
            </w:r>
          </w:p>
        </w:tc>
        <w:tc>
          <w:tcPr>
            <w:tcW w:w="2268" w:type="dxa"/>
            <w:vAlign w:val="center"/>
          </w:tcPr>
          <w:p w14:paraId="066C7D15">
            <w:pPr>
              <w:spacing w:after="0"/>
            </w:pPr>
            <w:r>
              <w:rPr>
                <w:rFonts w:ascii="Calibri" w:hAnsi="Calibri"/>
                <w:b w:val="0"/>
                <w:sz w:val="20"/>
              </w:rPr>
              <w:t>Được phép</w:t>
            </w:r>
          </w:p>
        </w:tc>
      </w:tr>
    </w:tbl>
    <w:p w14:paraId="096EA9F7">
      <w:pPr>
        <w:pStyle w:val="3"/>
      </w:pPr>
    </w:p>
    <w:p w14:paraId="5726C4FC">
      <w:pPr>
        <w:pStyle w:val="2"/>
      </w:pPr>
      <w:r>
        <w:t>PHẦN 3: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13F8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5"/>
            <w:vAlign w:val="center"/>
          </w:tcPr>
          <w:p w14:paraId="1799A307">
            <w:pPr>
              <w:spacing w:after="0"/>
            </w:pPr>
            <w:r>
              <w:rPr>
                <w:rFonts w:ascii="Calibri" w:hAnsi="Calibri"/>
                <w:b/>
                <w:sz w:val="20"/>
              </w:rPr>
              <w:t>STT</w:t>
            </w:r>
          </w:p>
        </w:tc>
        <w:tc>
          <w:tcPr>
            <w:tcW w:w="964" w:type="dxa"/>
            <w:shd w:val="clear" w:color="auto" w:fill="E8EEF5"/>
            <w:vAlign w:val="center"/>
          </w:tcPr>
          <w:p w14:paraId="37DCFFC4">
            <w:pPr>
              <w:spacing w:after="0"/>
            </w:pPr>
            <w:r>
              <w:rPr>
                <w:rFonts w:ascii="Calibri" w:hAnsi="Calibri"/>
                <w:b/>
                <w:sz w:val="20"/>
              </w:rPr>
              <w:t>Mã</w:t>
            </w:r>
          </w:p>
        </w:tc>
        <w:tc>
          <w:tcPr>
            <w:tcW w:w="2835" w:type="dxa"/>
            <w:shd w:val="clear" w:color="auto" w:fill="E8EEF5"/>
            <w:vAlign w:val="center"/>
          </w:tcPr>
          <w:p w14:paraId="66C345E8">
            <w:pPr>
              <w:spacing w:after="0"/>
            </w:pPr>
            <w:r>
              <w:rPr>
                <w:rFonts w:ascii="Calibri" w:hAnsi="Calibri"/>
                <w:b/>
                <w:sz w:val="20"/>
              </w:rPr>
              <w:t>Tên chức năng</w:t>
            </w:r>
          </w:p>
        </w:tc>
        <w:tc>
          <w:tcPr>
            <w:tcW w:w="2268" w:type="dxa"/>
            <w:shd w:val="clear" w:color="auto" w:fill="E8EEF5"/>
            <w:vAlign w:val="center"/>
          </w:tcPr>
          <w:p w14:paraId="0699ED50">
            <w:pPr>
              <w:spacing w:after="0"/>
            </w:pPr>
            <w:r>
              <w:rPr>
                <w:rFonts w:ascii="Calibri" w:hAnsi="Calibri"/>
                <w:b/>
                <w:sz w:val="20"/>
              </w:rPr>
              <w:t>Phân hệ</w:t>
            </w:r>
          </w:p>
        </w:tc>
        <w:tc>
          <w:tcPr>
            <w:tcW w:w="2608" w:type="dxa"/>
            <w:shd w:val="clear" w:color="auto" w:fill="E8EEF5"/>
            <w:vAlign w:val="center"/>
          </w:tcPr>
          <w:p w14:paraId="53C1AE94">
            <w:pPr>
              <w:spacing w:after="0"/>
            </w:pPr>
            <w:r>
              <w:rPr>
                <w:rFonts w:ascii="Calibri" w:hAnsi="Calibri"/>
                <w:b/>
                <w:sz w:val="20"/>
              </w:rPr>
              <w:t>Tác nhân</w:t>
            </w:r>
          </w:p>
        </w:tc>
      </w:tr>
      <w:tr w14:paraId="7AC5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FED9452">
            <w:pPr>
              <w:spacing w:after="0"/>
            </w:pPr>
            <w:r>
              <w:rPr>
                <w:rFonts w:ascii="Calibri" w:hAnsi="Calibri"/>
                <w:b w:val="0"/>
                <w:sz w:val="20"/>
              </w:rPr>
              <w:t>1</w:t>
            </w:r>
          </w:p>
        </w:tc>
        <w:tc>
          <w:tcPr>
            <w:tcW w:w="964" w:type="dxa"/>
            <w:vAlign w:val="center"/>
          </w:tcPr>
          <w:p w14:paraId="081679FB">
            <w:pPr>
              <w:spacing w:after="0"/>
            </w:pPr>
            <w:r>
              <w:rPr>
                <w:rFonts w:ascii="Calibri" w:hAnsi="Calibri"/>
                <w:b w:val="0"/>
                <w:sz w:val="20"/>
              </w:rPr>
              <w:t>UC-01</w:t>
            </w:r>
          </w:p>
        </w:tc>
        <w:tc>
          <w:tcPr>
            <w:tcW w:w="2835" w:type="dxa"/>
            <w:vAlign w:val="center"/>
          </w:tcPr>
          <w:p w14:paraId="21AF1E74">
            <w:pPr>
              <w:spacing w:after="0"/>
            </w:pPr>
            <w:r>
              <w:rPr>
                <w:rFonts w:ascii="Calibri" w:hAnsi="Calibri"/>
                <w:b w:val="0"/>
                <w:sz w:val="20"/>
              </w:rPr>
              <w:t>Đăng ký tài khoản khách hàng</w:t>
            </w:r>
          </w:p>
        </w:tc>
        <w:tc>
          <w:tcPr>
            <w:tcW w:w="2268" w:type="dxa"/>
            <w:vAlign w:val="center"/>
          </w:tcPr>
          <w:p w14:paraId="0168E3F8">
            <w:pPr>
              <w:spacing w:after="0"/>
            </w:pPr>
            <w:r>
              <w:rPr>
                <w:rFonts w:ascii="Calibri" w:hAnsi="Calibri"/>
                <w:b w:val="0"/>
                <w:sz w:val="20"/>
              </w:rPr>
              <w:t>Tài khoản</w:t>
            </w:r>
          </w:p>
        </w:tc>
        <w:tc>
          <w:tcPr>
            <w:tcW w:w="2608" w:type="dxa"/>
            <w:vAlign w:val="center"/>
          </w:tcPr>
          <w:p w14:paraId="6AA4F7FD">
            <w:pPr>
              <w:spacing w:after="0"/>
            </w:pPr>
            <w:r>
              <w:rPr>
                <w:rFonts w:ascii="Calibri" w:hAnsi="Calibri"/>
                <w:b w:val="0"/>
                <w:sz w:val="20"/>
              </w:rPr>
              <w:t>Khách hàng</w:t>
            </w:r>
          </w:p>
        </w:tc>
      </w:tr>
      <w:tr w14:paraId="17A3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17254EF">
            <w:pPr>
              <w:spacing w:after="0"/>
            </w:pPr>
            <w:r>
              <w:rPr>
                <w:rFonts w:ascii="Calibri" w:hAnsi="Calibri"/>
                <w:b w:val="0"/>
                <w:sz w:val="20"/>
              </w:rPr>
              <w:t>2</w:t>
            </w:r>
          </w:p>
        </w:tc>
        <w:tc>
          <w:tcPr>
            <w:tcW w:w="964" w:type="dxa"/>
            <w:vAlign w:val="center"/>
          </w:tcPr>
          <w:p w14:paraId="2DC7D9E5">
            <w:pPr>
              <w:spacing w:after="0"/>
            </w:pPr>
            <w:r>
              <w:rPr>
                <w:rFonts w:ascii="Calibri" w:hAnsi="Calibri"/>
                <w:b w:val="0"/>
                <w:sz w:val="20"/>
              </w:rPr>
              <w:t>UC-02</w:t>
            </w:r>
          </w:p>
        </w:tc>
        <w:tc>
          <w:tcPr>
            <w:tcW w:w="2835" w:type="dxa"/>
            <w:vAlign w:val="center"/>
          </w:tcPr>
          <w:p w14:paraId="7692D148">
            <w:pPr>
              <w:spacing w:after="0"/>
            </w:pPr>
            <w:r>
              <w:rPr>
                <w:rFonts w:ascii="Calibri" w:hAnsi="Calibri"/>
                <w:b w:val="0"/>
                <w:sz w:val="20"/>
              </w:rPr>
              <w:t>Đăng nhập</w:t>
            </w:r>
          </w:p>
        </w:tc>
        <w:tc>
          <w:tcPr>
            <w:tcW w:w="2268" w:type="dxa"/>
            <w:vAlign w:val="center"/>
          </w:tcPr>
          <w:p w14:paraId="14CCD257">
            <w:pPr>
              <w:spacing w:after="0"/>
            </w:pPr>
            <w:r>
              <w:rPr>
                <w:rFonts w:ascii="Calibri" w:hAnsi="Calibri"/>
                <w:b w:val="0"/>
                <w:sz w:val="20"/>
              </w:rPr>
              <w:t>Tài khoản</w:t>
            </w:r>
          </w:p>
        </w:tc>
        <w:tc>
          <w:tcPr>
            <w:tcW w:w="2608" w:type="dxa"/>
            <w:vAlign w:val="center"/>
          </w:tcPr>
          <w:p w14:paraId="1FDB95C5">
            <w:pPr>
              <w:spacing w:after="0"/>
            </w:pPr>
            <w:r>
              <w:rPr>
                <w:rFonts w:ascii="Calibri" w:hAnsi="Calibri"/>
                <w:b w:val="0"/>
                <w:sz w:val="20"/>
              </w:rPr>
              <w:t>Khách hàng, quản trị viên</w:t>
            </w:r>
          </w:p>
        </w:tc>
      </w:tr>
      <w:tr w14:paraId="62E6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CF40E02">
            <w:pPr>
              <w:spacing w:after="0"/>
            </w:pPr>
            <w:r>
              <w:rPr>
                <w:rFonts w:ascii="Calibri" w:hAnsi="Calibri"/>
                <w:b w:val="0"/>
                <w:sz w:val="20"/>
              </w:rPr>
              <w:t>3</w:t>
            </w:r>
          </w:p>
        </w:tc>
        <w:tc>
          <w:tcPr>
            <w:tcW w:w="964" w:type="dxa"/>
            <w:vAlign w:val="center"/>
          </w:tcPr>
          <w:p w14:paraId="0A9D98A2">
            <w:pPr>
              <w:spacing w:after="0"/>
            </w:pPr>
            <w:r>
              <w:rPr>
                <w:rFonts w:ascii="Calibri" w:hAnsi="Calibri"/>
                <w:b w:val="0"/>
                <w:sz w:val="20"/>
              </w:rPr>
              <w:t>UC-03</w:t>
            </w:r>
          </w:p>
        </w:tc>
        <w:tc>
          <w:tcPr>
            <w:tcW w:w="2835" w:type="dxa"/>
            <w:vAlign w:val="center"/>
          </w:tcPr>
          <w:p w14:paraId="136A23C7">
            <w:pPr>
              <w:spacing w:after="0"/>
            </w:pPr>
            <w:r>
              <w:rPr>
                <w:rFonts w:ascii="Calibri" w:hAnsi="Calibri"/>
                <w:b w:val="0"/>
                <w:sz w:val="20"/>
              </w:rPr>
              <w:t>Xem phim và chi tiết phim</w:t>
            </w:r>
          </w:p>
        </w:tc>
        <w:tc>
          <w:tcPr>
            <w:tcW w:w="2268" w:type="dxa"/>
            <w:vAlign w:val="center"/>
          </w:tcPr>
          <w:p w14:paraId="37C35E00">
            <w:pPr>
              <w:spacing w:after="0"/>
            </w:pPr>
            <w:r>
              <w:rPr>
                <w:rFonts w:ascii="Calibri" w:hAnsi="Calibri"/>
                <w:b w:val="0"/>
                <w:sz w:val="20"/>
              </w:rPr>
              <w:t>Khách hàng</w:t>
            </w:r>
          </w:p>
        </w:tc>
        <w:tc>
          <w:tcPr>
            <w:tcW w:w="2608" w:type="dxa"/>
            <w:vAlign w:val="center"/>
          </w:tcPr>
          <w:p w14:paraId="4ABAA892">
            <w:pPr>
              <w:spacing w:after="0"/>
            </w:pPr>
            <w:r>
              <w:rPr>
                <w:rFonts w:ascii="Calibri" w:hAnsi="Calibri"/>
                <w:b w:val="0"/>
                <w:sz w:val="20"/>
              </w:rPr>
              <w:t>Khách hàng</w:t>
            </w:r>
          </w:p>
        </w:tc>
      </w:tr>
      <w:tr w14:paraId="114B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8286365">
            <w:pPr>
              <w:spacing w:after="0"/>
            </w:pPr>
            <w:r>
              <w:rPr>
                <w:rFonts w:ascii="Calibri" w:hAnsi="Calibri"/>
                <w:b w:val="0"/>
                <w:sz w:val="20"/>
              </w:rPr>
              <w:t>4</w:t>
            </w:r>
          </w:p>
        </w:tc>
        <w:tc>
          <w:tcPr>
            <w:tcW w:w="964" w:type="dxa"/>
            <w:vAlign w:val="center"/>
          </w:tcPr>
          <w:p w14:paraId="5BD70873">
            <w:pPr>
              <w:spacing w:after="0"/>
            </w:pPr>
            <w:r>
              <w:rPr>
                <w:rFonts w:ascii="Calibri" w:hAnsi="Calibri"/>
                <w:b w:val="0"/>
                <w:sz w:val="20"/>
              </w:rPr>
              <w:t>UC-04</w:t>
            </w:r>
          </w:p>
        </w:tc>
        <w:tc>
          <w:tcPr>
            <w:tcW w:w="2835" w:type="dxa"/>
            <w:vAlign w:val="center"/>
          </w:tcPr>
          <w:p w14:paraId="27056E3A">
            <w:pPr>
              <w:spacing w:after="0"/>
            </w:pPr>
            <w:r>
              <w:rPr>
                <w:rFonts w:ascii="Calibri" w:hAnsi="Calibri"/>
                <w:b w:val="0"/>
                <w:sz w:val="20"/>
              </w:rPr>
              <w:t>Đặt vé và chọn ghế</w:t>
            </w:r>
          </w:p>
        </w:tc>
        <w:tc>
          <w:tcPr>
            <w:tcW w:w="2268" w:type="dxa"/>
            <w:vAlign w:val="center"/>
          </w:tcPr>
          <w:p w14:paraId="17FF9ABD">
            <w:pPr>
              <w:spacing w:after="0"/>
            </w:pPr>
            <w:r>
              <w:rPr>
                <w:rFonts w:ascii="Calibri" w:hAnsi="Calibri"/>
                <w:b w:val="0"/>
                <w:sz w:val="20"/>
              </w:rPr>
              <w:t>Đặt vé</w:t>
            </w:r>
          </w:p>
        </w:tc>
        <w:tc>
          <w:tcPr>
            <w:tcW w:w="2608" w:type="dxa"/>
            <w:vAlign w:val="center"/>
          </w:tcPr>
          <w:p w14:paraId="0AED87A4">
            <w:pPr>
              <w:spacing w:after="0"/>
            </w:pPr>
            <w:r>
              <w:rPr>
                <w:rFonts w:ascii="Calibri" w:hAnsi="Calibri"/>
                <w:b w:val="0"/>
                <w:sz w:val="20"/>
              </w:rPr>
              <w:t>Khách hàng</w:t>
            </w:r>
          </w:p>
        </w:tc>
      </w:tr>
      <w:tr w14:paraId="609C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1126ECF">
            <w:pPr>
              <w:spacing w:after="0"/>
            </w:pPr>
            <w:r>
              <w:rPr>
                <w:rFonts w:ascii="Calibri" w:hAnsi="Calibri"/>
                <w:b w:val="0"/>
                <w:sz w:val="20"/>
              </w:rPr>
              <w:t>5</w:t>
            </w:r>
          </w:p>
        </w:tc>
        <w:tc>
          <w:tcPr>
            <w:tcW w:w="964" w:type="dxa"/>
            <w:vAlign w:val="center"/>
          </w:tcPr>
          <w:p w14:paraId="4C4801F4">
            <w:pPr>
              <w:spacing w:after="0"/>
            </w:pPr>
            <w:r>
              <w:rPr>
                <w:rFonts w:ascii="Calibri" w:hAnsi="Calibri"/>
                <w:b w:val="0"/>
                <w:sz w:val="20"/>
              </w:rPr>
              <w:t>UC-05</w:t>
            </w:r>
          </w:p>
        </w:tc>
        <w:tc>
          <w:tcPr>
            <w:tcW w:w="2835" w:type="dxa"/>
            <w:vAlign w:val="center"/>
          </w:tcPr>
          <w:p w14:paraId="3A003250">
            <w:pPr>
              <w:spacing w:after="0"/>
            </w:pPr>
            <w:r>
              <w:rPr>
                <w:rFonts w:ascii="Calibri" w:hAnsi="Calibri"/>
                <w:b w:val="0"/>
                <w:sz w:val="20"/>
              </w:rPr>
              <w:t>Xem vé đã đặt</w:t>
            </w:r>
          </w:p>
        </w:tc>
        <w:tc>
          <w:tcPr>
            <w:tcW w:w="2268" w:type="dxa"/>
            <w:vAlign w:val="center"/>
          </w:tcPr>
          <w:p w14:paraId="7AB04266">
            <w:pPr>
              <w:spacing w:after="0"/>
            </w:pPr>
            <w:r>
              <w:rPr>
                <w:rFonts w:ascii="Calibri" w:hAnsi="Calibri"/>
                <w:b w:val="0"/>
                <w:sz w:val="20"/>
              </w:rPr>
              <w:t>Đặt vé</w:t>
            </w:r>
          </w:p>
        </w:tc>
        <w:tc>
          <w:tcPr>
            <w:tcW w:w="2608" w:type="dxa"/>
            <w:vAlign w:val="center"/>
          </w:tcPr>
          <w:p w14:paraId="158D8553">
            <w:pPr>
              <w:spacing w:after="0"/>
            </w:pPr>
            <w:r>
              <w:rPr>
                <w:rFonts w:ascii="Calibri" w:hAnsi="Calibri"/>
                <w:b w:val="0"/>
                <w:sz w:val="20"/>
              </w:rPr>
              <w:t>Khách hàng</w:t>
            </w:r>
          </w:p>
        </w:tc>
      </w:tr>
      <w:tr w14:paraId="1FB5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0B04A65">
            <w:pPr>
              <w:spacing w:after="0"/>
            </w:pPr>
            <w:r>
              <w:rPr>
                <w:rFonts w:ascii="Calibri" w:hAnsi="Calibri"/>
                <w:b w:val="0"/>
                <w:sz w:val="20"/>
              </w:rPr>
              <w:t>6</w:t>
            </w:r>
          </w:p>
        </w:tc>
        <w:tc>
          <w:tcPr>
            <w:tcW w:w="964" w:type="dxa"/>
            <w:vAlign w:val="center"/>
          </w:tcPr>
          <w:p w14:paraId="69D00515">
            <w:pPr>
              <w:spacing w:after="0"/>
            </w:pPr>
            <w:r>
              <w:rPr>
                <w:rFonts w:ascii="Calibri" w:hAnsi="Calibri"/>
                <w:b w:val="0"/>
                <w:sz w:val="20"/>
              </w:rPr>
              <w:t>UC-06</w:t>
            </w:r>
          </w:p>
        </w:tc>
        <w:tc>
          <w:tcPr>
            <w:tcW w:w="2835" w:type="dxa"/>
            <w:vAlign w:val="center"/>
          </w:tcPr>
          <w:p w14:paraId="64EAC9DC">
            <w:pPr>
              <w:spacing w:after="0"/>
            </w:pPr>
            <w:r>
              <w:rPr>
                <w:rFonts w:ascii="Calibri" w:hAnsi="Calibri"/>
                <w:b w:val="0"/>
                <w:sz w:val="20"/>
              </w:rPr>
              <w:t>Quản lý phim</w:t>
            </w:r>
          </w:p>
        </w:tc>
        <w:tc>
          <w:tcPr>
            <w:tcW w:w="2268" w:type="dxa"/>
            <w:vAlign w:val="center"/>
          </w:tcPr>
          <w:p w14:paraId="1E1D19F0">
            <w:pPr>
              <w:spacing w:after="0"/>
            </w:pPr>
            <w:r>
              <w:rPr>
                <w:rFonts w:ascii="Calibri" w:hAnsi="Calibri"/>
                <w:b w:val="0"/>
                <w:sz w:val="20"/>
              </w:rPr>
              <w:t>Quản trị</w:t>
            </w:r>
          </w:p>
        </w:tc>
        <w:tc>
          <w:tcPr>
            <w:tcW w:w="2608" w:type="dxa"/>
            <w:vAlign w:val="center"/>
          </w:tcPr>
          <w:p w14:paraId="7023CE3F">
            <w:pPr>
              <w:spacing w:after="0"/>
            </w:pPr>
            <w:r>
              <w:rPr>
                <w:rFonts w:ascii="Calibri" w:hAnsi="Calibri"/>
                <w:b w:val="0"/>
                <w:sz w:val="20"/>
              </w:rPr>
              <w:t>Quản trị viên</w:t>
            </w:r>
          </w:p>
        </w:tc>
      </w:tr>
      <w:tr w14:paraId="1E5E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6FB99D8">
            <w:pPr>
              <w:spacing w:after="0"/>
            </w:pPr>
            <w:r>
              <w:rPr>
                <w:rFonts w:ascii="Calibri" w:hAnsi="Calibri"/>
                <w:b w:val="0"/>
                <w:sz w:val="20"/>
              </w:rPr>
              <w:t>7</w:t>
            </w:r>
          </w:p>
        </w:tc>
        <w:tc>
          <w:tcPr>
            <w:tcW w:w="964" w:type="dxa"/>
            <w:vAlign w:val="center"/>
          </w:tcPr>
          <w:p w14:paraId="37BAB99D">
            <w:pPr>
              <w:spacing w:after="0"/>
            </w:pPr>
            <w:r>
              <w:rPr>
                <w:rFonts w:ascii="Calibri" w:hAnsi="Calibri"/>
                <w:b w:val="0"/>
                <w:sz w:val="20"/>
              </w:rPr>
              <w:t>UC-07</w:t>
            </w:r>
          </w:p>
        </w:tc>
        <w:tc>
          <w:tcPr>
            <w:tcW w:w="2835" w:type="dxa"/>
            <w:vAlign w:val="center"/>
          </w:tcPr>
          <w:p w14:paraId="48FB639D">
            <w:pPr>
              <w:spacing w:after="0"/>
            </w:pPr>
            <w:r>
              <w:rPr>
                <w:rFonts w:ascii="Calibri" w:hAnsi="Calibri"/>
                <w:b w:val="0"/>
                <w:sz w:val="20"/>
              </w:rPr>
              <w:t>Quản lý phòng chiếu</w:t>
            </w:r>
          </w:p>
        </w:tc>
        <w:tc>
          <w:tcPr>
            <w:tcW w:w="2268" w:type="dxa"/>
            <w:vAlign w:val="center"/>
          </w:tcPr>
          <w:p w14:paraId="00EDAEA1">
            <w:pPr>
              <w:spacing w:after="0"/>
            </w:pPr>
            <w:r>
              <w:rPr>
                <w:rFonts w:ascii="Calibri" w:hAnsi="Calibri"/>
                <w:b w:val="0"/>
                <w:sz w:val="20"/>
              </w:rPr>
              <w:t>Quản trị</w:t>
            </w:r>
          </w:p>
        </w:tc>
        <w:tc>
          <w:tcPr>
            <w:tcW w:w="2608" w:type="dxa"/>
            <w:vAlign w:val="center"/>
          </w:tcPr>
          <w:p w14:paraId="36F27576">
            <w:pPr>
              <w:spacing w:after="0"/>
            </w:pPr>
            <w:r>
              <w:rPr>
                <w:rFonts w:ascii="Calibri" w:hAnsi="Calibri"/>
                <w:b w:val="0"/>
                <w:sz w:val="20"/>
              </w:rPr>
              <w:t>Quản trị viên</w:t>
            </w:r>
          </w:p>
        </w:tc>
      </w:tr>
      <w:tr w14:paraId="0E35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AEFC6E8">
            <w:pPr>
              <w:spacing w:after="0"/>
            </w:pPr>
            <w:r>
              <w:rPr>
                <w:rFonts w:ascii="Calibri" w:hAnsi="Calibri"/>
                <w:b w:val="0"/>
                <w:sz w:val="20"/>
              </w:rPr>
              <w:t>8</w:t>
            </w:r>
          </w:p>
        </w:tc>
        <w:tc>
          <w:tcPr>
            <w:tcW w:w="964" w:type="dxa"/>
            <w:vAlign w:val="center"/>
          </w:tcPr>
          <w:p w14:paraId="068FF5E6">
            <w:pPr>
              <w:spacing w:after="0"/>
            </w:pPr>
            <w:r>
              <w:rPr>
                <w:rFonts w:ascii="Calibri" w:hAnsi="Calibri"/>
                <w:b w:val="0"/>
                <w:sz w:val="20"/>
              </w:rPr>
              <w:t>UC-08</w:t>
            </w:r>
          </w:p>
        </w:tc>
        <w:tc>
          <w:tcPr>
            <w:tcW w:w="2835" w:type="dxa"/>
            <w:vAlign w:val="center"/>
          </w:tcPr>
          <w:p w14:paraId="6AB6C063">
            <w:pPr>
              <w:spacing w:after="0"/>
            </w:pPr>
            <w:r>
              <w:rPr>
                <w:rFonts w:ascii="Calibri" w:hAnsi="Calibri"/>
                <w:b w:val="0"/>
                <w:sz w:val="20"/>
              </w:rPr>
              <w:t>Quản lý và lọc lịch chiếu</w:t>
            </w:r>
          </w:p>
        </w:tc>
        <w:tc>
          <w:tcPr>
            <w:tcW w:w="2268" w:type="dxa"/>
            <w:vAlign w:val="center"/>
          </w:tcPr>
          <w:p w14:paraId="3218D1DC">
            <w:pPr>
              <w:spacing w:after="0"/>
            </w:pPr>
            <w:r>
              <w:rPr>
                <w:rFonts w:ascii="Calibri" w:hAnsi="Calibri"/>
                <w:b w:val="0"/>
                <w:sz w:val="20"/>
              </w:rPr>
              <w:t>Quản trị</w:t>
            </w:r>
          </w:p>
        </w:tc>
        <w:tc>
          <w:tcPr>
            <w:tcW w:w="2608" w:type="dxa"/>
            <w:vAlign w:val="center"/>
          </w:tcPr>
          <w:p w14:paraId="2B38B779">
            <w:pPr>
              <w:spacing w:after="0"/>
            </w:pPr>
            <w:r>
              <w:rPr>
                <w:rFonts w:ascii="Calibri" w:hAnsi="Calibri"/>
                <w:b w:val="0"/>
                <w:sz w:val="20"/>
              </w:rPr>
              <w:t>Quản trị viên</w:t>
            </w:r>
          </w:p>
        </w:tc>
      </w:tr>
    </w:tbl>
    <w:p w14:paraId="5C3B96C8"/>
    <w:p w14:paraId="33D9C953">
      <w:pPr>
        <w:pStyle w:val="3"/>
      </w:pPr>
      <w:r>
        <w:t>3.1. Đăng ký tài khoản khách hàng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C4A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29CB54DB">
            <w:pPr>
              <w:spacing w:after="0"/>
            </w:pPr>
            <w:r>
              <w:rPr>
                <w:rFonts w:ascii="Calibri" w:hAnsi="Calibri"/>
                <w:b/>
                <w:sz w:val="20"/>
              </w:rPr>
              <w:t>Thuộc tính</w:t>
            </w:r>
          </w:p>
        </w:tc>
        <w:tc>
          <w:tcPr>
            <w:tcW w:w="7087" w:type="dxa"/>
            <w:shd w:val="clear" w:color="auto" w:fill="E8EEF5"/>
            <w:vAlign w:val="center"/>
          </w:tcPr>
          <w:p w14:paraId="1BFA84C5">
            <w:pPr>
              <w:spacing w:after="0"/>
            </w:pPr>
            <w:r>
              <w:rPr>
                <w:rFonts w:ascii="Calibri" w:hAnsi="Calibri"/>
                <w:b/>
                <w:sz w:val="20"/>
              </w:rPr>
              <w:t>Nội dung</w:t>
            </w:r>
          </w:p>
        </w:tc>
      </w:tr>
      <w:tr w14:paraId="728F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16CBC3B">
            <w:pPr>
              <w:spacing w:after="0"/>
            </w:pPr>
            <w:r>
              <w:rPr>
                <w:rFonts w:ascii="Calibri" w:hAnsi="Calibri"/>
                <w:b w:val="0"/>
                <w:sz w:val="20"/>
              </w:rPr>
              <w:t>Use Case ID</w:t>
            </w:r>
          </w:p>
        </w:tc>
        <w:tc>
          <w:tcPr>
            <w:tcW w:w="7087" w:type="dxa"/>
            <w:vAlign w:val="center"/>
          </w:tcPr>
          <w:p w14:paraId="6863D450">
            <w:pPr>
              <w:spacing w:after="0"/>
            </w:pPr>
            <w:r>
              <w:rPr>
                <w:rFonts w:ascii="Calibri" w:hAnsi="Calibri"/>
                <w:b w:val="0"/>
                <w:sz w:val="20"/>
              </w:rPr>
              <w:t>UC-01</w:t>
            </w:r>
          </w:p>
        </w:tc>
      </w:tr>
      <w:tr w14:paraId="3242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EB6422D">
            <w:pPr>
              <w:spacing w:after="0"/>
            </w:pPr>
            <w:r>
              <w:rPr>
                <w:rFonts w:ascii="Calibri" w:hAnsi="Calibri"/>
                <w:b w:val="0"/>
                <w:sz w:val="20"/>
              </w:rPr>
              <w:t>Mô tả</w:t>
            </w:r>
          </w:p>
        </w:tc>
        <w:tc>
          <w:tcPr>
            <w:tcW w:w="7087" w:type="dxa"/>
            <w:vAlign w:val="center"/>
          </w:tcPr>
          <w:p w14:paraId="592F4D48">
            <w:pPr>
              <w:spacing w:after="0"/>
            </w:pPr>
            <w:r>
              <w:rPr>
                <w:rFonts w:ascii="Calibri" w:hAnsi="Calibri"/>
                <w:b w:val="0"/>
                <w:sz w:val="20"/>
              </w:rPr>
              <w:t>Đăng ký tài khoản khách hàng</w:t>
            </w:r>
          </w:p>
        </w:tc>
      </w:tr>
      <w:tr w14:paraId="1ECD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95A459">
            <w:pPr>
              <w:spacing w:after="0"/>
            </w:pPr>
            <w:r>
              <w:rPr>
                <w:rFonts w:ascii="Calibri" w:hAnsi="Calibri"/>
                <w:b w:val="0"/>
                <w:sz w:val="20"/>
              </w:rPr>
              <w:t>Tác nhân (Actor)</w:t>
            </w:r>
          </w:p>
        </w:tc>
        <w:tc>
          <w:tcPr>
            <w:tcW w:w="7087" w:type="dxa"/>
            <w:vAlign w:val="center"/>
          </w:tcPr>
          <w:p w14:paraId="13EDC6F2">
            <w:pPr>
              <w:spacing w:after="0"/>
            </w:pPr>
            <w:r>
              <w:rPr>
                <w:rFonts w:ascii="Calibri" w:hAnsi="Calibri"/>
                <w:b w:val="0"/>
                <w:sz w:val="20"/>
              </w:rPr>
              <w:t>Khách hàng</w:t>
            </w:r>
          </w:p>
        </w:tc>
      </w:tr>
      <w:tr w14:paraId="2E28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109733C">
            <w:pPr>
              <w:spacing w:after="0"/>
            </w:pPr>
            <w:r>
              <w:rPr>
                <w:rFonts w:ascii="Calibri" w:hAnsi="Calibri"/>
                <w:b w:val="0"/>
                <w:sz w:val="20"/>
              </w:rPr>
              <w:t>Sự ưu tiên (Priority)</w:t>
            </w:r>
          </w:p>
        </w:tc>
        <w:tc>
          <w:tcPr>
            <w:tcW w:w="7087" w:type="dxa"/>
            <w:vAlign w:val="center"/>
          </w:tcPr>
          <w:p w14:paraId="6D5F9C76">
            <w:pPr>
              <w:spacing w:after="0"/>
            </w:pPr>
            <w:r>
              <w:rPr>
                <w:rFonts w:ascii="Calibri" w:hAnsi="Calibri"/>
                <w:b w:val="0"/>
                <w:sz w:val="20"/>
              </w:rPr>
              <w:t>Cao</w:t>
            </w:r>
          </w:p>
        </w:tc>
      </w:tr>
      <w:tr w14:paraId="6F5B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1FBBED">
            <w:pPr>
              <w:spacing w:after="0"/>
            </w:pPr>
            <w:r>
              <w:rPr>
                <w:rFonts w:ascii="Calibri" w:hAnsi="Calibri"/>
                <w:b w:val="0"/>
                <w:sz w:val="20"/>
              </w:rPr>
              <w:t>Trigger</w:t>
            </w:r>
          </w:p>
        </w:tc>
        <w:tc>
          <w:tcPr>
            <w:tcW w:w="7087" w:type="dxa"/>
            <w:vAlign w:val="center"/>
          </w:tcPr>
          <w:p w14:paraId="0AA6C434">
            <w:pPr>
              <w:spacing w:after="0"/>
            </w:pPr>
            <w:r>
              <w:rPr>
                <w:rFonts w:ascii="Calibri" w:hAnsi="Calibri"/>
                <w:b w:val="0"/>
                <w:sz w:val="20"/>
              </w:rPr>
              <w:t>Người dùng chọn Đăng ký trên thanh điều hướng.</w:t>
            </w:r>
          </w:p>
        </w:tc>
      </w:tr>
      <w:tr w14:paraId="11FD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38D0EAF">
            <w:pPr>
              <w:spacing w:after="0"/>
            </w:pPr>
            <w:r>
              <w:rPr>
                <w:rFonts w:ascii="Calibri" w:hAnsi="Calibri"/>
                <w:b w:val="0"/>
                <w:sz w:val="20"/>
              </w:rPr>
              <w:t>Điều kiện cần (Pre-Condition)</w:t>
            </w:r>
          </w:p>
        </w:tc>
        <w:tc>
          <w:tcPr>
            <w:tcW w:w="7087" w:type="dxa"/>
            <w:vAlign w:val="center"/>
          </w:tcPr>
          <w:p w14:paraId="02D41B3E">
            <w:pPr>
              <w:spacing w:after="0"/>
            </w:pPr>
            <w:r>
              <w:rPr>
                <w:rFonts w:ascii="Calibri" w:hAnsi="Calibri"/>
                <w:b w:val="0"/>
                <w:sz w:val="20"/>
              </w:rPr>
              <w:t>Người dùng chưa đăng nhập và chưa có tài khoản trùng username/email.</w:t>
            </w:r>
          </w:p>
        </w:tc>
      </w:tr>
      <w:tr w14:paraId="6DC9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F693F9">
            <w:pPr>
              <w:spacing w:after="0"/>
            </w:pPr>
            <w:r>
              <w:rPr>
                <w:rFonts w:ascii="Calibri" w:hAnsi="Calibri"/>
                <w:b w:val="0"/>
                <w:sz w:val="20"/>
              </w:rPr>
              <w:t>Điều kiện sau (Post-Condition)</w:t>
            </w:r>
          </w:p>
        </w:tc>
        <w:tc>
          <w:tcPr>
            <w:tcW w:w="7087" w:type="dxa"/>
            <w:vAlign w:val="center"/>
          </w:tcPr>
          <w:p w14:paraId="74F999EE">
            <w:pPr>
              <w:spacing w:after="0"/>
            </w:pPr>
            <w:r>
              <w:rPr>
                <w:rFonts w:ascii="Calibri" w:hAnsi="Calibri"/>
                <w:b w:val="0"/>
                <w:sz w:val="20"/>
              </w:rPr>
              <w:t>Tài khoản mới được lưu với vai trò ROLE_CUSTOMER và mật khẩu đã mã hóa.</w:t>
            </w:r>
          </w:p>
        </w:tc>
      </w:tr>
    </w:tbl>
    <w:p w14:paraId="6F77F83C"/>
    <w:p w14:paraId="1AD1B51B">
      <w:pPr>
        <w:pStyle w:val="4"/>
      </w:pPr>
      <w:r>
        <w:t>3.1.1. Luồng cơ bản</w:t>
      </w:r>
    </w:p>
    <w:p w14:paraId="23DA6391">
      <w:pPr>
        <w:pStyle w:val="29"/>
      </w:pPr>
      <w:r>
        <w:t>1. Người dùng mở trang /register.</w:t>
      </w:r>
    </w:p>
    <w:p w14:paraId="1D18B076">
      <w:pPr>
        <w:pStyle w:val="29"/>
      </w:pPr>
      <w:r>
        <w:t>2. Hệ thống hiển thị form username, họ tên, email, mật khẩu và xác nhận mật khẩu.</w:t>
      </w:r>
    </w:p>
    <w:p w14:paraId="33E3A84E">
      <w:pPr>
        <w:pStyle w:val="29"/>
      </w:pPr>
      <w:r>
        <w:t>3. Người dùng nhập thông tin và gửi form.</w:t>
      </w:r>
    </w:p>
    <w:p w14:paraId="1355AFDE">
      <w:pPr>
        <w:pStyle w:val="29"/>
      </w:pPr>
      <w:r>
        <w:t>4. Hệ thống kiểm tra độ dài mật khẩu, mật khẩu xác nhận, username và email trùng.</w:t>
      </w:r>
    </w:p>
    <w:p w14:paraId="2DD2E808">
      <w:pPr>
        <w:pStyle w:val="29"/>
      </w:pPr>
      <w:r>
        <w:t>5. Nếu hợp lệ, hệ thống mã hóa mật khẩu bằng PasswordEncoder và lưu User.</w:t>
      </w:r>
    </w:p>
    <w:p w14:paraId="132A1EC4">
      <w:pPr>
        <w:pStyle w:val="29"/>
      </w:pPr>
      <w:r>
        <w:t>6. Hệ thống hiển thị thông báo thành công và chuyển về trang đăng nhập.</w:t>
      </w:r>
    </w:p>
    <w:p w14:paraId="606FC5C4">
      <w:pPr>
        <w:pStyle w:val="4"/>
      </w:pPr>
      <w:r>
        <w:t>3.1.2. Giao diện</w:t>
      </w:r>
    </w:p>
    <w:p w14:paraId="4C34CF0D">
      <w:r>
        <w:t>Hệ thống sử dụng giao diện web Thymeleaf tương ứng với chức năng. Ảnh minh họa màn hình có thể bổ sung sau khi giao diện được chốt.</w:t>
      </w:r>
    </w:p>
    <w:p w14:paraId="67BD306C">
      <w:pPr>
        <w:pStyle w:val="4"/>
      </w:pPr>
      <w:r>
        <w:t>3.1.3.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23E2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0F306F05">
            <w:pPr>
              <w:spacing w:after="0"/>
            </w:pPr>
            <w:r>
              <w:rPr>
                <w:rFonts w:ascii="Calibri" w:hAnsi="Calibri"/>
                <w:b/>
                <w:sz w:val="20"/>
              </w:rPr>
              <w:t>Tên kỹ thuật</w:t>
            </w:r>
          </w:p>
        </w:tc>
        <w:tc>
          <w:tcPr>
            <w:tcW w:w="1814" w:type="dxa"/>
            <w:shd w:val="clear" w:color="auto" w:fill="E8EEF5"/>
            <w:vAlign w:val="center"/>
          </w:tcPr>
          <w:p w14:paraId="416C37A4">
            <w:pPr>
              <w:spacing w:after="0"/>
            </w:pPr>
            <w:r>
              <w:rPr>
                <w:rFonts w:ascii="Calibri" w:hAnsi="Calibri"/>
                <w:b/>
                <w:sz w:val="20"/>
              </w:rPr>
              <w:t>Tên tiếng Việt</w:t>
            </w:r>
          </w:p>
        </w:tc>
        <w:tc>
          <w:tcPr>
            <w:tcW w:w="1361" w:type="dxa"/>
            <w:shd w:val="clear" w:color="auto" w:fill="E8EEF5"/>
            <w:vAlign w:val="center"/>
          </w:tcPr>
          <w:p w14:paraId="3EEBDA70">
            <w:pPr>
              <w:spacing w:after="0"/>
            </w:pPr>
            <w:r>
              <w:rPr>
                <w:rFonts w:ascii="Calibri" w:hAnsi="Calibri"/>
                <w:b/>
                <w:sz w:val="20"/>
              </w:rPr>
              <w:t>Loại</w:t>
            </w:r>
          </w:p>
        </w:tc>
        <w:tc>
          <w:tcPr>
            <w:tcW w:w="1191" w:type="dxa"/>
            <w:shd w:val="clear" w:color="auto" w:fill="E8EEF5"/>
            <w:vAlign w:val="center"/>
          </w:tcPr>
          <w:p w14:paraId="44BEAC4C">
            <w:pPr>
              <w:spacing w:after="0"/>
            </w:pPr>
            <w:r>
              <w:rPr>
                <w:rFonts w:ascii="Calibri" w:hAnsi="Calibri"/>
                <w:b/>
                <w:sz w:val="20"/>
              </w:rPr>
              <w:t>Bắt buộc?</w:t>
            </w:r>
          </w:p>
        </w:tc>
        <w:tc>
          <w:tcPr>
            <w:tcW w:w="3175" w:type="dxa"/>
            <w:shd w:val="clear" w:color="auto" w:fill="E8EEF5"/>
            <w:vAlign w:val="center"/>
          </w:tcPr>
          <w:p w14:paraId="5938DFC2">
            <w:pPr>
              <w:spacing w:after="0"/>
            </w:pPr>
            <w:r>
              <w:rPr>
                <w:rFonts w:ascii="Calibri" w:hAnsi="Calibri"/>
                <w:b/>
                <w:sz w:val="20"/>
              </w:rPr>
              <w:t>Mô tả</w:t>
            </w:r>
          </w:p>
        </w:tc>
      </w:tr>
      <w:tr w14:paraId="2017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62A591E">
            <w:pPr>
              <w:spacing w:after="0"/>
            </w:pPr>
            <w:r>
              <w:rPr>
                <w:rFonts w:ascii="Calibri" w:hAnsi="Calibri"/>
                <w:b w:val="0"/>
                <w:sz w:val="20"/>
              </w:rPr>
              <w:t>username</w:t>
            </w:r>
          </w:p>
        </w:tc>
        <w:tc>
          <w:tcPr>
            <w:tcW w:w="1814" w:type="dxa"/>
            <w:vAlign w:val="center"/>
          </w:tcPr>
          <w:p w14:paraId="3C1806F5">
            <w:pPr>
              <w:spacing w:after="0"/>
            </w:pPr>
            <w:r>
              <w:rPr>
                <w:rFonts w:ascii="Calibri" w:hAnsi="Calibri"/>
                <w:b w:val="0"/>
                <w:sz w:val="20"/>
              </w:rPr>
              <w:t>Tên đăng nhập</w:t>
            </w:r>
          </w:p>
        </w:tc>
        <w:tc>
          <w:tcPr>
            <w:tcW w:w="1361" w:type="dxa"/>
            <w:vAlign w:val="center"/>
          </w:tcPr>
          <w:p w14:paraId="288C9C73">
            <w:pPr>
              <w:spacing w:after="0"/>
            </w:pPr>
            <w:r>
              <w:rPr>
                <w:rFonts w:ascii="Calibri" w:hAnsi="Calibri"/>
                <w:b w:val="0"/>
                <w:sz w:val="20"/>
              </w:rPr>
              <w:t>Text</w:t>
            </w:r>
          </w:p>
        </w:tc>
        <w:tc>
          <w:tcPr>
            <w:tcW w:w="1191" w:type="dxa"/>
            <w:vAlign w:val="center"/>
          </w:tcPr>
          <w:p w14:paraId="3F0DA906">
            <w:pPr>
              <w:spacing w:after="0"/>
            </w:pPr>
            <w:r>
              <w:rPr>
                <w:rFonts w:ascii="Calibri" w:hAnsi="Calibri"/>
                <w:b w:val="0"/>
                <w:sz w:val="20"/>
              </w:rPr>
              <w:t>Có</w:t>
            </w:r>
          </w:p>
        </w:tc>
        <w:tc>
          <w:tcPr>
            <w:tcW w:w="3175" w:type="dxa"/>
            <w:vAlign w:val="center"/>
          </w:tcPr>
          <w:p w14:paraId="5DF3E73B">
            <w:pPr>
              <w:spacing w:after="0"/>
            </w:pPr>
            <w:r>
              <w:rPr>
                <w:rFonts w:ascii="Calibri" w:hAnsi="Calibri"/>
                <w:b w:val="0"/>
                <w:sz w:val="20"/>
              </w:rPr>
              <w:t>Duy nhất trong hệ thống.</w:t>
            </w:r>
          </w:p>
        </w:tc>
      </w:tr>
      <w:tr w14:paraId="40D1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15817CB">
            <w:pPr>
              <w:spacing w:after="0"/>
            </w:pPr>
            <w:r>
              <w:rPr>
                <w:rFonts w:ascii="Calibri" w:hAnsi="Calibri"/>
                <w:b w:val="0"/>
                <w:sz w:val="20"/>
              </w:rPr>
              <w:t>fullName</w:t>
            </w:r>
          </w:p>
        </w:tc>
        <w:tc>
          <w:tcPr>
            <w:tcW w:w="1814" w:type="dxa"/>
            <w:vAlign w:val="center"/>
          </w:tcPr>
          <w:p w14:paraId="0E2B8F84">
            <w:pPr>
              <w:spacing w:after="0"/>
            </w:pPr>
            <w:r>
              <w:rPr>
                <w:rFonts w:ascii="Calibri" w:hAnsi="Calibri"/>
                <w:b w:val="0"/>
                <w:sz w:val="20"/>
              </w:rPr>
              <w:t>Họ tên</w:t>
            </w:r>
          </w:p>
        </w:tc>
        <w:tc>
          <w:tcPr>
            <w:tcW w:w="1361" w:type="dxa"/>
            <w:vAlign w:val="center"/>
          </w:tcPr>
          <w:p w14:paraId="4E32EFFE">
            <w:pPr>
              <w:spacing w:after="0"/>
            </w:pPr>
            <w:r>
              <w:rPr>
                <w:rFonts w:ascii="Calibri" w:hAnsi="Calibri"/>
                <w:b w:val="0"/>
                <w:sz w:val="20"/>
              </w:rPr>
              <w:t>Text</w:t>
            </w:r>
          </w:p>
        </w:tc>
        <w:tc>
          <w:tcPr>
            <w:tcW w:w="1191" w:type="dxa"/>
            <w:vAlign w:val="center"/>
          </w:tcPr>
          <w:p w14:paraId="21C10F44">
            <w:pPr>
              <w:spacing w:after="0"/>
            </w:pPr>
            <w:r>
              <w:rPr>
                <w:rFonts w:ascii="Calibri" w:hAnsi="Calibri"/>
                <w:b w:val="0"/>
                <w:sz w:val="20"/>
              </w:rPr>
              <w:t>Có</w:t>
            </w:r>
          </w:p>
        </w:tc>
        <w:tc>
          <w:tcPr>
            <w:tcW w:w="3175" w:type="dxa"/>
            <w:vAlign w:val="center"/>
          </w:tcPr>
          <w:p w14:paraId="3CB72C57">
            <w:pPr>
              <w:spacing w:after="0"/>
            </w:pPr>
            <w:r>
              <w:rPr>
                <w:rFonts w:ascii="Calibri" w:hAnsi="Calibri"/>
                <w:b w:val="0"/>
                <w:sz w:val="20"/>
              </w:rPr>
              <w:t>Tên hiển thị của khách hàng.</w:t>
            </w:r>
          </w:p>
        </w:tc>
      </w:tr>
      <w:tr w14:paraId="681C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135B00A">
            <w:pPr>
              <w:spacing w:after="0"/>
            </w:pPr>
            <w:r>
              <w:rPr>
                <w:rFonts w:ascii="Calibri" w:hAnsi="Calibri"/>
                <w:b w:val="0"/>
                <w:sz w:val="20"/>
              </w:rPr>
              <w:t>email</w:t>
            </w:r>
          </w:p>
        </w:tc>
        <w:tc>
          <w:tcPr>
            <w:tcW w:w="1814" w:type="dxa"/>
            <w:vAlign w:val="center"/>
          </w:tcPr>
          <w:p w14:paraId="75BA2AC9">
            <w:pPr>
              <w:spacing w:after="0"/>
            </w:pPr>
            <w:r>
              <w:rPr>
                <w:rFonts w:ascii="Calibri" w:hAnsi="Calibri"/>
                <w:b w:val="0"/>
                <w:sz w:val="20"/>
              </w:rPr>
              <w:t>Email</w:t>
            </w:r>
          </w:p>
        </w:tc>
        <w:tc>
          <w:tcPr>
            <w:tcW w:w="1361" w:type="dxa"/>
            <w:vAlign w:val="center"/>
          </w:tcPr>
          <w:p w14:paraId="3763E482">
            <w:pPr>
              <w:spacing w:after="0"/>
            </w:pPr>
            <w:r>
              <w:rPr>
                <w:rFonts w:ascii="Calibri" w:hAnsi="Calibri"/>
                <w:b w:val="0"/>
                <w:sz w:val="20"/>
              </w:rPr>
              <w:t>Email</w:t>
            </w:r>
          </w:p>
        </w:tc>
        <w:tc>
          <w:tcPr>
            <w:tcW w:w="1191" w:type="dxa"/>
            <w:vAlign w:val="center"/>
          </w:tcPr>
          <w:p w14:paraId="4062088B">
            <w:pPr>
              <w:spacing w:after="0"/>
            </w:pPr>
            <w:r>
              <w:rPr>
                <w:rFonts w:ascii="Calibri" w:hAnsi="Calibri"/>
                <w:b w:val="0"/>
                <w:sz w:val="20"/>
              </w:rPr>
              <w:t>Có</w:t>
            </w:r>
          </w:p>
        </w:tc>
        <w:tc>
          <w:tcPr>
            <w:tcW w:w="3175" w:type="dxa"/>
            <w:vAlign w:val="center"/>
          </w:tcPr>
          <w:p w14:paraId="2C498F3B">
            <w:pPr>
              <w:spacing w:after="0"/>
            </w:pPr>
            <w:r>
              <w:rPr>
                <w:rFonts w:ascii="Calibri" w:hAnsi="Calibri"/>
                <w:b w:val="0"/>
                <w:sz w:val="20"/>
              </w:rPr>
              <w:t>Duy nhất trong hệ thống.</w:t>
            </w:r>
          </w:p>
        </w:tc>
      </w:tr>
      <w:tr w14:paraId="5DF4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841BCC5">
            <w:pPr>
              <w:spacing w:after="0"/>
            </w:pPr>
            <w:r>
              <w:rPr>
                <w:rFonts w:ascii="Calibri" w:hAnsi="Calibri"/>
                <w:b w:val="0"/>
                <w:sz w:val="20"/>
              </w:rPr>
              <w:t>password</w:t>
            </w:r>
          </w:p>
        </w:tc>
        <w:tc>
          <w:tcPr>
            <w:tcW w:w="1814" w:type="dxa"/>
            <w:vAlign w:val="center"/>
          </w:tcPr>
          <w:p w14:paraId="1F427F41">
            <w:pPr>
              <w:spacing w:after="0"/>
            </w:pPr>
            <w:r>
              <w:rPr>
                <w:rFonts w:ascii="Calibri" w:hAnsi="Calibri"/>
                <w:b w:val="0"/>
                <w:sz w:val="20"/>
              </w:rPr>
              <w:t>Mật khẩu</w:t>
            </w:r>
          </w:p>
        </w:tc>
        <w:tc>
          <w:tcPr>
            <w:tcW w:w="1361" w:type="dxa"/>
            <w:vAlign w:val="center"/>
          </w:tcPr>
          <w:p w14:paraId="17029541">
            <w:pPr>
              <w:spacing w:after="0"/>
            </w:pPr>
            <w:r>
              <w:rPr>
                <w:rFonts w:ascii="Calibri" w:hAnsi="Calibri"/>
                <w:b w:val="0"/>
                <w:sz w:val="20"/>
              </w:rPr>
              <w:t>Password</w:t>
            </w:r>
          </w:p>
        </w:tc>
        <w:tc>
          <w:tcPr>
            <w:tcW w:w="1191" w:type="dxa"/>
            <w:vAlign w:val="center"/>
          </w:tcPr>
          <w:p w14:paraId="5944CB06">
            <w:pPr>
              <w:spacing w:after="0"/>
            </w:pPr>
            <w:r>
              <w:rPr>
                <w:rFonts w:ascii="Calibri" w:hAnsi="Calibri"/>
                <w:b w:val="0"/>
                <w:sz w:val="20"/>
              </w:rPr>
              <w:t>Có</w:t>
            </w:r>
          </w:p>
        </w:tc>
        <w:tc>
          <w:tcPr>
            <w:tcW w:w="3175" w:type="dxa"/>
            <w:vAlign w:val="center"/>
          </w:tcPr>
          <w:p w14:paraId="3E1BAE09">
            <w:pPr>
              <w:spacing w:after="0"/>
            </w:pPr>
            <w:r>
              <w:rPr>
                <w:rFonts w:ascii="Calibri" w:hAnsi="Calibri"/>
                <w:b w:val="0"/>
                <w:sz w:val="20"/>
              </w:rPr>
              <w:t>Tối thiểu 6 ký tự, lưu dạng hash.</w:t>
            </w:r>
          </w:p>
        </w:tc>
      </w:tr>
      <w:tr w14:paraId="5EAA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3883A28">
            <w:pPr>
              <w:spacing w:after="0"/>
            </w:pPr>
            <w:r>
              <w:rPr>
                <w:rFonts w:ascii="Calibri" w:hAnsi="Calibri"/>
                <w:b w:val="0"/>
                <w:sz w:val="20"/>
              </w:rPr>
              <w:t>confirmPassword</w:t>
            </w:r>
          </w:p>
        </w:tc>
        <w:tc>
          <w:tcPr>
            <w:tcW w:w="1814" w:type="dxa"/>
            <w:vAlign w:val="center"/>
          </w:tcPr>
          <w:p w14:paraId="28D2640E">
            <w:pPr>
              <w:spacing w:after="0"/>
            </w:pPr>
            <w:r>
              <w:rPr>
                <w:rFonts w:ascii="Calibri" w:hAnsi="Calibri"/>
                <w:b w:val="0"/>
                <w:sz w:val="20"/>
              </w:rPr>
              <w:t>Nhập lại mật khẩu</w:t>
            </w:r>
          </w:p>
        </w:tc>
        <w:tc>
          <w:tcPr>
            <w:tcW w:w="1361" w:type="dxa"/>
            <w:vAlign w:val="center"/>
          </w:tcPr>
          <w:p w14:paraId="796D5061">
            <w:pPr>
              <w:spacing w:after="0"/>
            </w:pPr>
            <w:r>
              <w:rPr>
                <w:rFonts w:ascii="Calibri" w:hAnsi="Calibri"/>
                <w:b w:val="0"/>
                <w:sz w:val="20"/>
              </w:rPr>
              <w:t>Password</w:t>
            </w:r>
          </w:p>
        </w:tc>
        <w:tc>
          <w:tcPr>
            <w:tcW w:w="1191" w:type="dxa"/>
            <w:vAlign w:val="center"/>
          </w:tcPr>
          <w:p w14:paraId="2F21DBD1">
            <w:pPr>
              <w:spacing w:after="0"/>
            </w:pPr>
            <w:r>
              <w:rPr>
                <w:rFonts w:ascii="Calibri" w:hAnsi="Calibri"/>
                <w:b w:val="0"/>
                <w:sz w:val="20"/>
              </w:rPr>
              <w:t>Có</w:t>
            </w:r>
          </w:p>
        </w:tc>
        <w:tc>
          <w:tcPr>
            <w:tcW w:w="3175" w:type="dxa"/>
            <w:vAlign w:val="center"/>
          </w:tcPr>
          <w:p w14:paraId="33D6EDD8">
            <w:pPr>
              <w:spacing w:after="0"/>
            </w:pPr>
            <w:r>
              <w:rPr>
                <w:rFonts w:ascii="Calibri" w:hAnsi="Calibri"/>
                <w:b w:val="0"/>
                <w:sz w:val="20"/>
              </w:rPr>
              <w:t>Phải khớp với mật khẩu.</w:t>
            </w:r>
          </w:p>
        </w:tc>
      </w:tr>
    </w:tbl>
    <w:p w14:paraId="62A00848"/>
    <w:p w14:paraId="66A87070">
      <w:pPr>
        <w:pStyle w:val="3"/>
      </w:pPr>
      <w:r>
        <w:t>3.2. Đăng nhập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85F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0E78F66B">
            <w:pPr>
              <w:spacing w:after="0"/>
            </w:pPr>
            <w:r>
              <w:rPr>
                <w:rFonts w:ascii="Calibri" w:hAnsi="Calibri"/>
                <w:b/>
                <w:sz w:val="20"/>
              </w:rPr>
              <w:t>Thuộc tính</w:t>
            </w:r>
          </w:p>
        </w:tc>
        <w:tc>
          <w:tcPr>
            <w:tcW w:w="7087" w:type="dxa"/>
            <w:shd w:val="clear" w:color="auto" w:fill="E8EEF5"/>
            <w:vAlign w:val="center"/>
          </w:tcPr>
          <w:p w14:paraId="229DA609">
            <w:pPr>
              <w:spacing w:after="0"/>
            </w:pPr>
            <w:r>
              <w:rPr>
                <w:rFonts w:ascii="Calibri" w:hAnsi="Calibri"/>
                <w:b/>
                <w:sz w:val="20"/>
              </w:rPr>
              <w:t>Nội dung</w:t>
            </w:r>
          </w:p>
        </w:tc>
      </w:tr>
      <w:tr w14:paraId="3148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963EB9A">
            <w:pPr>
              <w:spacing w:after="0"/>
            </w:pPr>
            <w:r>
              <w:rPr>
                <w:rFonts w:ascii="Calibri" w:hAnsi="Calibri"/>
                <w:b w:val="0"/>
                <w:sz w:val="20"/>
              </w:rPr>
              <w:t>Use Case ID</w:t>
            </w:r>
          </w:p>
        </w:tc>
        <w:tc>
          <w:tcPr>
            <w:tcW w:w="7087" w:type="dxa"/>
            <w:vAlign w:val="center"/>
          </w:tcPr>
          <w:p w14:paraId="41108C6D">
            <w:pPr>
              <w:spacing w:after="0"/>
            </w:pPr>
            <w:r>
              <w:rPr>
                <w:rFonts w:ascii="Calibri" w:hAnsi="Calibri"/>
                <w:b w:val="0"/>
                <w:sz w:val="20"/>
              </w:rPr>
              <w:t>UC-02</w:t>
            </w:r>
          </w:p>
        </w:tc>
      </w:tr>
      <w:tr w14:paraId="3CE7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95E0297">
            <w:pPr>
              <w:spacing w:after="0"/>
            </w:pPr>
            <w:r>
              <w:rPr>
                <w:rFonts w:ascii="Calibri" w:hAnsi="Calibri"/>
                <w:b w:val="0"/>
                <w:sz w:val="20"/>
              </w:rPr>
              <w:t>Mô tả</w:t>
            </w:r>
          </w:p>
        </w:tc>
        <w:tc>
          <w:tcPr>
            <w:tcW w:w="7087" w:type="dxa"/>
            <w:vAlign w:val="center"/>
          </w:tcPr>
          <w:p w14:paraId="3C7F0A8E">
            <w:pPr>
              <w:spacing w:after="0"/>
            </w:pPr>
            <w:r>
              <w:rPr>
                <w:rFonts w:ascii="Calibri" w:hAnsi="Calibri"/>
                <w:b w:val="0"/>
                <w:sz w:val="20"/>
              </w:rPr>
              <w:t>Đăng nhập</w:t>
            </w:r>
          </w:p>
        </w:tc>
      </w:tr>
      <w:tr w14:paraId="1A7F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9AD0C1">
            <w:pPr>
              <w:spacing w:after="0"/>
            </w:pPr>
            <w:r>
              <w:rPr>
                <w:rFonts w:ascii="Calibri" w:hAnsi="Calibri"/>
                <w:b w:val="0"/>
                <w:sz w:val="20"/>
              </w:rPr>
              <w:t>Tác nhân (Actor)</w:t>
            </w:r>
          </w:p>
        </w:tc>
        <w:tc>
          <w:tcPr>
            <w:tcW w:w="7087" w:type="dxa"/>
            <w:vAlign w:val="center"/>
          </w:tcPr>
          <w:p w14:paraId="209B9893">
            <w:pPr>
              <w:spacing w:after="0"/>
            </w:pPr>
            <w:r>
              <w:rPr>
                <w:rFonts w:ascii="Calibri" w:hAnsi="Calibri"/>
                <w:b w:val="0"/>
                <w:sz w:val="20"/>
              </w:rPr>
              <w:t>Khách hàng, quản trị viên</w:t>
            </w:r>
          </w:p>
        </w:tc>
      </w:tr>
      <w:tr w14:paraId="13AE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9A9070B">
            <w:pPr>
              <w:spacing w:after="0"/>
            </w:pPr>
            <w:r>
              <w:rPr>
                <w:rFonts w:ascii="Calibri" w:hAnsi="Calibri"/>
                <w:b w:val="0"/>
                <w:sz w:val="20"/>
              </w:rPr>
              <w:t>Sự ưu tiên (Priority)</w:t>
            </w:r>
          </w:p>
        </w:tc>
        <w:tc>
          <w:tcPr>
            <w:tcW w:w="7087" w:type="dxa"/>
            <w:vAlign w:val="center"/>
          </w:tcPr>
          <w:p w14:paraId="5B5C764E">
            <w:pPr>
              <w:spacing w:after="0"/>
            </w:pPr>
            <w:r>
              <w:rPr>
                <w:rFonts w:ascii="Calibri" w:hAnsi="Calibri"/>
                <w:b w:val="0"/>
                <w:sz w:val="20"/>
              </w:rPr>
              <w:t>Cao</w:t>
            </w:r>
          </w:p>
        </w:tc>
      </w:tr>
      <w:tr w14:paraId="3FD0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C8AB93C">
            <w:pPr>
              <w:spacing w:after="0"/>
            </w:pPr>
            <w:r>
              <w:rPr>
                <w:rFonts w:ascii="Calibri" w:hAnsi="Calibri"/>
                <w:b w:val="0"/>
                <w:sz w:val="20"/>
              </w:rPr>
              <w:t>Trigger</w:t>
            </w:r>
          </w:p>
        </w:tc>
        <w:tc>
          <w:tcPr>
            <w:tcW w:w="7087" w:type="dxa"/>
            <w:vAlign w:val="center"/>
          </w:tcPr>
          <w:p w14:paraId="21BD972C">
            <w:pPr>
              <w:spacing w:after="0"/>
            </w:pPr>
            <w:r>
              <w:rPr>
                <w:rFonts w:ascii="Calibri" w:hAnsi="Calibri"/>
                <w:b w:val="0"/>
                <w:sz w:val="20"/>
              </w:rPr>
              <w:t>Người dùng truy cập /login hoặc một trang cần xác thực.</w:t>
            </w:r>
          </w:p>
        </w:tc>
      </w:tr>
      <w:tr w14:paraId="27E3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C7CC2B">
            <w:pPr>
              <w:spacing w:after="0"/>
            </w:pPr>
            <w:r>
              <w:rPr>
                <w:rFonts w:ascii="Calibri" w:hAnsi="Calibri"/>
                <w:b w:val="0"/>
                <w:sz w:val="20"/>
              </w:rPr>
              <w:t>Điều kiện cần (Pre-Condition)</w:t>
            </w:r>
          </w:p>
        </w:tc>
        <w:tc>
          <w:tcPr>
            <w:tcW w:w="7087" w:type="dxa"/>
            <w:vAlign w:val="center"/>
          </w:tcPr>
          <w:p w14:paraId="453D204D">
            <w:pPr>
              <w:spacing w:after="0"/>
            </w:pPr>
            <w:r>
              <w:rPr>
                <w:rFonts w:ascii="Calibri" w:hAnsi="Calibri"/>
                <w:b w:val="0"/>
                <w:sz w:val="20"/>
              </w:rPr>
              <w:t>Tài khoản đã tồn tại trong hệ thống.</w:t>
            </w:r>
          </w:p>
        </w:tc>
      </w:tr>
      <w:tr w14:paraId="67C7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39DC90E">
            <w:pPr>
              <w:spacing w:after="0"/>
            </w:pPr>
            <w:r>
              <w:rPr>
                <w:rFonts w:ascii="Calibri" w:hAnsi="Calibri"/>
                <w:b w:val="0"/>
                <w:sz w:val="20"/>
              </w:rPr>
              <w:t>Điều kiện sau (Post-Condition)</w:t>
            </w:r>
          </w:p>
        </w:tc>
        <w:tc>
          <w:tcPr>
            <w:tcW w:w="7087" w:type="dxa"/>
            <w:vAlign w:val="center"/>
          </w:tcPr>
          <w:p w14:paraId="3BE6391D">
            <w:pPr>
              <w:spacing w:after="0"/>
            </w:pPr>
            <w:r>
              <w:rPr>
                <w:rFonts w:ascii="Calibri" w:hAnsi="Calibri"/>
                <w:b w:val="0"/>
                <w:sz w:val="20"/>
              </w:rPr>
              <w:t>Người dùng được xác thực và điều hướng theo vai trò.</w:t>
            </w:r>
          </w:p>
        </w:tc>
      </w:tr>
    </w:tbl>
    <w:p w14:paraId="2290E72E"/>
    <w:p w14:paraId="3A783797">
      <w:pPr>
        <w:pStyle w:val="4"/>
      </w:pPr>
      <w:r>
        <w:t>3.2.1. Luồng cơ bản</w:t>
      </w:r>
    </w:p>
    <w:p w14:paraId="7F636CFF">
      <w:pPr>
        <w:pStyle w:val="29"/>
      </w:pPr>
      <w:r>
        <w:t>1. Người dùng mở trang /login.</w:t>
      </w:r>
    </w:p>
    <w:p w14:paraId="5826172C">
      <w:pPr>
        <w:pStyle w:val="29"/>
      </w:pPr>
      <w:r>
        <w:t>2. Hệ thống hiển thị form đăng nhập.</w:t>
      </w:r>
    </w:p>
    <w:p w14:paraId="0CFFD469">
      <w:pPr>
        <w:pStyle w:val="29"/>
      </w:pPr>
      <w:r>
        <w:t>3. Người dùng nhập username và password.</w:t>
      </w:r>
    </w:p>
    <w:p w14:paraId="541EDFF0">
      <w:pPr>
        <w:pStyle w:val="29"/>
      </w:pPr>
      <w:r>
        <w:t>4. Spring Security xác thực bằng UserDetailsService.</w:t>
      </w:r>
    </w:p>
    <w:p w14:paraId="299EF1D3">
      <w:pPr>
        <w:pStyle w:val="29"/>
      </w:pPr>
      <w:r>
        <w:t>5. ROLE_ADMIN được chuyển đến /showtimes; ROLE_CUSTOMER được chuyển đến /.</w:t>
      </w:r>
    </w:p>
    <w:p w14:paraId="005E6B2F">
      <w:pPr>
        <w:pStyle w:val="29"/>
      </w:pPr>
      <w:r>
        <w:t>6. Nếu sai thông tin, hệ thống quay lại /login?error=true và hiển thị lỗi.</w:t>
      </w:r>
    </w:p>
    <w:p w14:paraId="2C781B05">
      <w:pPr>
        <w:pStyle w:val="4"/>
      </w:pPr>
      <w:r>
        <w:t>3.2.2. Giao diện</w:t>
      </w:r>
    </w:p>
    <w:p w14:paraId="47552855">
      <w:r>
        <w:t>Hệ thống sử dụng giao diện web Thymeleaf tương ứng với chức năng. Ảnh minh họa màn hình có thể bổ sung sau khi giao diện được chốt.</w:t>
      </w:r>
    </w:p>
    <w:p w14:paraId="2CCF609E">
      <w:pPr>
        <w:pStyle w:val="4"/>
      </w:pPr>
      <w:r>
        <w:t>3.2.3.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0233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043B9339">
            <w:pPr>
              <w:spacing w:after="0"/>
            </w:pPr>
            <w:r>
              <w:rPr>
                <w:rFonts w:ascii="Calibri" w:hAnsi="Calibri"/>
                <w:b/>
                <w:sz w:val="20"/>
              </w:rPr>
              <w:t>Tên kỹ thuật</w:t>
            </w:r>
          </w:p>
        </w:tc>
        <w:tc>
          <w:tcPr>
            <w:tcW w:w="1814" w:type="dxa"/>
            <w:shd w:val="clear" w:color="auto" w:fill="E8EEF5"/>
            <w:vAlign w:val="center"/>
          </w:tcPr>
          <w:p w14:paraId="37920C8A">
            <w:pPr>
              <w:spacing w:after="0"/>
            </w:pPr>
            <w:r>
              <w:rPr>
                <w:rFonts w:ascii="Calibri" w:hAnsi="Calibri"/>
                <w:b/>
                <w:sz w:val="20"/>
              </w:rPr>
              <w:t>Tên tiếng Việt</w:t>
            </w:r>
          </w:p>
        </w:tc>
        <w:tc>
          <w:tcPr>
            <w:tcW w:w="1361" w:type="dxa"/>
            <w:shd w:val="clear" w:color="auto" w:fill="E8EEF5"/>
            <w:vAlign w:val="center"/>
          </w:tcPr>
          <w:p w14:paraId="07DFAD55">
            <w:pPr>
              <w:spacing w:after="0"/>
            </w:pPr>
            <w:r>
              <w:rPr>
                <w:rFonts w:ascii="Calibri" w:hAnsi="Calibri"/>
                <w:b/>
                <w:sz w:val="20"/>
              </w:rPr>
              <w:t>Loại</w:t>
            </w:r>
          </w:p>
        </w:tc>
        <w:tc>
          <w:tcPr>
            <w:tcW w:w="1191" w:type="dxa"/>
            <w:shd w:val="clear" w:color="auto" w:fill="E8EEF5"/>
            <w:vAlign w:val="center"/>
          </w:tcPr>
          <w:p w14:paraId="05249B12">
            <w:pPr>
              <w:spacing w:after="0"/>
            </w:pPr>
            <w:r>
              <w:rPr>
                <w:rFonts w:ascii="Calibri" w:hAnsi="Calibri"/>
                <w:b/>
                <w:sz w:val="20"/>
              </w:rPr>
              <w:t>Bắt buộc?</w:t>
            </w:r>
          </w:p>
        </w:tc>
        <w:tc>
          <w:tcPr>
            <w:tcW w:w="3175" w:type="dxa"/>
            <w:shd w:val="clear" w:color="auto" w:fill="E8EEF5"/>
            <w:vAlign w:val="center"/>
          </w:tcPr>
          <w:p w14:paraId="33DDDD81">
            <w:pPr>
              <w:spacing w:after="0"/>
            </w:pPr>
            <w:r>
              <w:rPr>
                <w:rFonts w:ascii="Calibri" w:hAnsi="Calibri"/>
                <w:b/>
                <w:sz w:val="20"/>
              </w:rPr>
              <w:t>Mô tả</w:t>
            </w:r>
          </w:p>
        </w:tc>
      </w:tr>
      <w:tr w14:paraId="1B90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8754DBD">
            <w:pPr>
              <w:spacing w:after="0"/>
            </w:pPr>
            <w:r>
              <w:rPr>
                <w:rFonts w:ascii="Calibri" w:hAnsi="Calibri"/>
                <w:b w:val="0"/>
                <w:sz w:val="20"/>
              </w:rPr>
              <w:t>username</w:t>
            </w:r>
          </w:p>
        </w:tc>
        <w:tc>
          <w:tcPr>
            <w:tcW w:w="1814" w:type="dxa"/>
            <w:vAlign w:val="center"/>
          </w:tcPr>
          <w:p w14:paraId="27B1F298">
            <w:pPr>
              <w:spacing w:after="0"/>
            </w:pPr>
            <w:r>
              <w:rPr>
                <w:rFonts w:ascii="Calibri" w:hAnsi="Calibri"/>
                <w:b w:val="0"/>
                <w:sz w:val="20"/>
              </w:rPr>
              <w:t>Tên đăng nhập</w:t>
            </w:r>
          </w:p>
        </w:tc>
        <w:tc>
          <w:tcPr>
            <w:tcW w:w="1361" w:type="dxa"/>
            <w:vAlign w:val="center"/>
          </w:tcPr>
          <w:p w14:paraId="0E3E70D7">
            <w:pPr>
              <w:spacing w:after="0"/>
            </w:pPr>
            <w:r>
              <w:rPr>
                <w:rFonts w:ascii="Calibri" w:hAnsi="Calibri"/>
                <w:b w:val="0"/>
                <w:sz w:val="20"/>
              </w:rPr>
              <w:t>Text</w:t>
            </w:r>
          </w:p>
        </w:tc>
        <w:tc>
          <w:tcPr>
            <w:tcW w:w="1191" w:type="dxa"/>
            <w:vAlign w:val="center"/>
          </w:tcPr>
          <w:p w14:paraId="34548EFA">
            <w:pPr>
              <w:spacing w:after="0"/>
            </w:pPr>
            <w:r>
              <w:rPr>
                <w:rFonts w:ascii="Calibri" w:hAnsi="Calibri"/>
                <w:b w:val="0"/>
                <w:sz w:val="20"/>
              </w:rPr>
              <w:t>Có</w:t>
            </w:r>
          </w:p>
        </w:tc>
        <w:tc>
          <w:tcPr>
            <w:tcW w:w="3175" w:type="dxa"/>
            <w:vAlign w:val="center"/>
          </w:tcPr>
          <w:p w14:paraId="37161BBF">
            <w:pPr>
              <w:spacing w:after="0"/>
            </w:pPr>
            <w:r>
              <w:rPr>
                <w:rFonts w:ascii="Calibri" w:hAnsi="Calibri"/>
                <w:b w:val="0"/>
                <w:sz w:val="20"/>
              </w:rPr>
              <w:t>Tên đăng nhập đã đăng ký.</w:t>
            </w:r>
          </w:p>
        </w:tc>
      </w:tr>
      <w:tr w14:paraId="0399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2570E14">
            <w:pPr>
              <w:spacing w:after="0"/>
            </w:pPr>
            <w:r>
              <w:rPr>
                <w:rFonts w:ascii="Calibri" w:hAnsi="Calibri"/>
                <w:b w:val="0"/>
                <w:sz w:val="20"/>
              </w:rPr>
              <w:t>password</w:t>
            </w:r>
          </w:p>
        </w:tc>
        <w:tc>
          <w:tcPr>
            <w:tcW w:w="1814" w:type="dxa"/>
            <w:vAlign w:val="center"/>
          </w:tcPr>
          <w:p w14:paraId="624FC111">
            <w:pPr>
              <w:spacing w:after="0"/>
            </w:pPr>
            <w:r>
              <w:rPr>
                <w:rFonts w:ascii="Calibri" w:hAnsi="Calibri"/>
                <w:b w:val="0"/>
                <w:sz w:val="20"/>
              </w:rPr>
              <w:t>Mật khẩu</w:t>
            </w:r>
          </w:p>
        </w:tc>
        <w:tc>
          <w:tcPr>
            <w:tcW w:w="1361" w:type="dxa"/>
            <w:vAlign w:val="center"/>
          </w:tcPr>
          <w:p w14:paraId="60712092">
            <w:pPr>
              <w:spacing w:after="0"/>
            </w:pPr>
            <w:r>
              <w:rPr>
                <w:rFonts w:ascii="Calibri" w:hAnsi="Calibri"/>
                <w:b w:val="0"/>
                <w:sz w:val="20"/>
              </w:rPr>
              <w:t>Password</w:t>
            </w:r>
          </w:p>
        </w:tc>
        <w:tc>
          <w:tcPr>
            <w:tcW w:w="1191" w:type="dxa"/>
            <w:vAlign w:val="center"/>
          </w:tcPr>
          <w:p w14:paraId="1BB39873">
            <w:pPr>
              <w:spacing w:after="0"/>
            </w:pPr>
            <w:r>
              <w:rPr>
                <w:rFonts w:ascii="Calibri" w:hAnsi="Calibri"/>
                <w:b w:val="0"/>
                <w:sz w:val="20"/>
              </w:rPr>
              <w:t>Có</w:t>
            </w:r>
          </w:p>
        </w:tc>
        <w:tc>
          <w:tcPr>
            <w:tcW w:w="3175" w:type="dxa"/>
            <w:vAlign w:val="center"/>
          </w:tcPr>
          <w:p w14:paraId="10CFC430">
            <w:pPr>
              <w:spacing w:after="0"/>
            </w:pPr>
            <w:r>
              <w:rPr>
                <w:rFonts w:ascii="Calibri" w:hAnsi="Calibri"/>
                <w:b w:val="0"/>
                <w:sz w:val="20"/>
              </w:rPr>
              <w:t>Mật khẩu tương ứng với tài khoản.</w:t>
            </w:r>
          </w:p>
        </w:tc>
      </w:tr>
    </w:tbl>
    <w:p w14:paraId="40B6C373"/>
    <w:p w14:paraId="1A723C8B">
      <w:pPr>
        <w:pStyle w:val="3"/>
      </w:pPr>
      <w:r>
        <w:t>3.3. Xem phim và chi tiết phim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202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5B21F0D9">
            <w:pPr>
              <w:spacing w:after="0"/>
            </w:pPr>
            <w:r>
              <w:rPr>
                <w:rFonts w:ascii="Calibri" w:hAnsi="Calibri"/>
                <w:b/>
                <w:sz w:val="20"/>
              </w:rPr>
              <w:t>Thuộc tính</w:t>
            </w:r>
          </w:p>
        </w:tc>
        <w:tc>
          <w:tcPr>
            <w:tcW w:w="7087" w:type="dxa"/>
            <w:shd w:val="clear" w:color="auto" w:fill="E8EEF5"/>
            <w:vAlign w:val="center"/>
          </w:tcPr>
          <w:p w14:paraId="36BBC606">
            <w:pPr>
              <w:spacing w:after="0"/>
            </w:pPr>
            <w:r>
              <w:rPr>
                <w:rFonts w:ascii="Calibri" w:hAnsi="Calibri"/>
                <w:b/>
                <w:sz w:val="20"/>
              </w:rPr>
              <w:t>Nội dung</w:t>
            </w:r>
          </w:p>
        </w:tc>
      </w:tr>
      <w:tr w14:paraId="076A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3E699ED">
            <w:pPr>
              <w:spacing w:after="0"/>
            </w:pPr>
            <w:r>
              <w:rPr>
                <w:rFonts w:ascii="Calibri" w:hAnsi="Calibri"/>
                <w:b w:val="0"/>
                <w:sz w:val="20"/>
              </w:rPr>
              <w:t>Use Case ID</w:t>
            </w:r>
          </w:p>
        </w:tc>
        <w:tc>
          <w:tcPr>
            <w:tcW w:w="7087" w:type="dxa"/>
            <w:vAlign w:val="center"/>
          </w:tcPr>
          <w:p w14:paraId="64FC1A2C">
            <w:pPr>
              <w:spacing w:after="0"/>
            </w:pPr>
            <w:r>
              <w:rPr>
                <w:rFonts w:ascii="Calibri" w:hAnsi="Calibri"/>
                <w:b w:val="0"/>
                <w:sz w:val="20"/>
              </w:rPr>
              <w:t>UC-03</w:t>
            </w:r>
          </w:p>
        </w:tc>
      </w:tr>
      <w:tr w14:paraId="47DC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9050E3">
            <w:pPr>
              <w:spacing w:after="0"/>
            </w:pPr>
            <w:r>
              <w:rPr>
                <w:rFonts w:ascii="Calibri" w:hAnsi="Calibri"/>
                <w:b w:val="0"/>
                <w:sz w:val="20"/>
              </w:rPr>
              <w:t>Mô tả</w:t>
            </w:r>
          </w:p>
        </w:tc>
        <w:tc>
          <w:tcPr>
            <w:tcW w:w="7087" w:type="dxa"/>
            <w:vAlign w:val="center"/>
          </w:tcPr>
          <w:p w14:paraId="056B873B">
            <w:pPr>
              <w:spacing w:after="0"/>
            </w:pPr>
            <w:r>
              <w:rPr>
                <w:rFonts w:ascii="Calibri" w:hAnsi="Calibri"/>
                <w:b w:val="0"/>
                <w:sz w:val="20"/>
              </w:rPr>
              <w:t>Xem phim và chi tiết phim</w:t>
            </w:r>
          </w:p>
        </w:tc>
      </w:tr>
      <w:tr w14:paraId="4FA2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EF5B50D">
            <w:pPr>
              <w:spacing w:after="0"/>
            </w:pPr>
            <w:r>
              <w:rPr>
                <w:rFonts w:ascii="Calibri" w:hAnsi="Calibri"/>
                <w:b w:val="0"/>
                <w:sz w:val="20"/>
              </w:rPr>
              <w:t>Tác nhân (Actor)</w:t>
            </w:r>
          </w:p>
        </w:tc>
        <w:tc>
          <w:tcPr>
            <w:tcW w:w="7087" w:type="dxa"/>
            <w:vAlign w:val="center"/>
          </w:tcPr>
          <w:p w14:paraId="6099F2DF">
            <w:pPr>
              <w:spacing w:after="0"/>
            </w:pPr>
            <w:r>
              <w:rPr>
                <w:rFonts w:ascii="Calibri" w:hAnsi="Calibri"/>
                <w:b w:val="0"/>
                <w:sz w:val="20"/>
              </w:rPr>
              <w:t>Khách hàng</w:t>
            </w:r>
          </w:p>
        </w:tc>
      </w:tr>
      <w:tr w14:paraId="11A2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53732A">
            <w:pPr>
              <w:spacing w:after="0"/>
            </w:pPr>
            <w:r>
              <w:rPr>
                <w:rFonts w:ascii="Calibri" w:hAnsi="Calibri"/>
                <w:b w:val="0"/>
                <w:sz w:val="20"/>
              </w:rPr>
              <w:t>Sự ưu tiên (Priority)</w:t>
            </w:r>
          </w:p>
        </w:tc>
        <w:tc>
          <w:tcPr>
            <w:tcW w:w="7087" w:type="dxa"/>
            <w:vAlign w:val="center"/>
          </w:tcPr>
          <w:p w14:paraId="7B70660F">
            <w:pPr>
              <w:spacing w:after="0"/>
            </w:pPr>
            <w:r>
              <w:rPr>
                <w:rFonts w:ascii="Calibri" w:hAnsi="Calibri"/>
                <w:b w:val="0"/>
                <w:sz w:val="20"/>
              </w:rPr>
              <w:t>Cao</w:t>
            </w:r>
          </w:p>
        </w:tc>
      </w:tr>
      <w:tr w14:paraId="430D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44D0F42">
            <w:pPr>
              <w:spacing w:after="0"/>
            </w:pPr>
            <w:r>
              <w:rPr>
                <w:rFonts w:ascii="Calibri" w:hAnsi="Calibri"/>
                <w:b w:val="0"/>
                <w:sz w:val="20"/>
              </w:rPr>
              <w:t>Trigger</w:t>
            </w:r>
          </w:p>
        </w:tc>
        <w:tc>
          <w:tcPr>
            <w:tcW w:w="7087" w:type="dxa"/>
            <w:vAlign w:val="center"/>
          </w:tcPr>
          <w:p w14:paraId="539F6729">
            <w:pPr>
              <w:spacing w:after="0"/>
            </w:pPr>
            <w:r>
              <w:rPr>
                <w:rFonts w:ascii="Calibri" w:hAnsi="Calibri"/>
                <w:b w:val="0"/>
                <w:sz w:val="20"/>
              </w:rPr>
              <w:t>Người dùng truy cập trang chủ hoặc chọn một phim.</w:t>
            </w:r>
          </w:p>
        </w:tc>
      </w:tr>
      <w:tr w14:paraId="34DB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965D536">
            <w:pPr>
              <w:spacing w:after="0"/>
            </w:pPr>
            <w:r>
              <w:rPr>
                <w:rFonts w:ascii="Calibri" w:hAnsi="Calibri"/>
                <w:b w:val="0"/>
                <w:sz w:val="20"/>
              </w:rPr>
              <w:t>Điều kiện cần (Pre-Condition)</w:t>
            </w:r>
          </w:p>
        </w:tc>
        <w:tc>
          <w:tcPr>
            <w:tcW w:w="7087" w:type="dxa"/>
            <w:vAlign w:val="center"/>
          </w:tcPr>
          <w:p w14:paraId="33D0C52F">
            <w:pPr>
              <w:spacing w:after="0"/>
            </w:pPr>
            <w:r>
              <w:rPr>
                <w:rFonts w:ascii="Calibri" w:hAnsi="Calibri"/>
                <w:b w:val="0"/>
                <w:sz w:val="20"/>
              </w:rPr>
              <w:t>Hệ thống có dữ liệu phim.</w:t>
            </w:r>
          </w:p>
        </w:tc>
      </w:tr>
      <w:tr w14:paraId="14C5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2A94A84">
            <w:pPr>
              <w:spacing w:after="0"/>
            </w:pPr>
            <w:r>
              <w:rPr>
                <w:rFonts w:ascii="Calibri" w:hAnsi="Calibri"/>
                <w:b w:val="0"/>
                <w:sz w:val="20"/>
              </w:rPr>
              <w:t>Điều kiện sau (Post-Condition)</w:t>
            </w:r>
          </w:p>
        </w:tc>
        <w:tc>
          <w:tcPr>
            <w:tcW w:w="7087" w:type="dxa"/>
            <w:vAlign w:val="center"/>
          </w:tcPr>
          <w:p w14:paraId="52E8B765">
            <w:pPr>
              <w:spacing w:after="0"/>
            </w:pPr>
            <w:r>
              <w:rPr>
                <w:rFonts w:ascii="Calibri" w:hAnsi="Calibri"/>
                <w:b w:val="0"/>
                <w:sz w:val="20"/>
              </w:rPr>
              <w:t>Người dùng xem được thông tin phim và các suất chiếu đang SELLING.</w:t>
            </w:r>
          </w:p>
        </w:tc>
      </w:tr>
    </w:tbl>
    <w:p w14:paraId="50DAA3C7"/>
    <w:p w14:paraId="7AC0DCA0">
      <w:pPr>
        <w:pStyle w:val="4"/>
      </w:pPr>
      <w:r>
        <w:t>3.3.1. Luồng cơ bản</w:t>
      </w:r>
    </w:p>
    <w:p w14:paraId="26647AF4">
      <w:pPr>
        <w:pStyle w:val="29"/>
      </w:pPr>
      <w:r>
        <w:t>1. Người dùng mở trang /.</w:t>
      </w:r>
    </w:p>
    <w:p w14:paraId="592A048F">
      <w:pPr>
        <w:pStyle w:val="29"/>
      </w:pPr>
      <w:r>
        <w:t>2. Hệ thống lấy danh sách phim sắp xếp theo tên.</w:t>
      </w:r>
    </w:p>
    <w:p w14:paraId="3392AF83">
      <w:pPr>
        <w:pStyle w:val="29"/>
      </w:pPr>
      <w:r>
        <w:t>3. Người dùng chọn phim để xem chi tiết.</w:t>
      </w:r>
    </w:p>
    <w:p w14:paraId="2471ABC6">
      <w:pPr>
        <w:pStyle w:val="29"/>
      </w:pPr>
      <w:r>
        <w:t>4. Hệ thống tải Movie theo id.</w:t>
      </w:r>
    </w:p>
    <w:p w14:paraId="2C75A163">
      <w:pPr>
        <w:pStyle w:val="29"/>
      </w:pPr>
      <w:r>
        <w:t>5. Hệ thống hiển thị thông tin phim và danh sách suất chiếu có trạng thái SELLING.</w:t>
      </w:r>
    </w:p>
    <w:p w14:paraId="3CDD7067">
      <w:pPr>
        <w:pStyle w:val="29"/>
      </w:pPr>
      <w:r>
        <w:t>6. Người dùng chọn suất chiếu để đặt vé nếu đã đăng nhập khách hàng.</w:t>
      </w:r>
    </w:p>
    <w:p w14:paraId="5981C494">
      <w:pPr>
        <w:pStyle w:val="4"/>
      </w:pPr>
      <w:r>
        <w:t>3.3.2. Giao diện</w:t>
      </w:r>
    </w:p>
    <w:p w14:paraId="638C546D">
      <w:r>
        <w:t>Hệ thống sử dụng giao diện web Thymeleaf tương ứng với chức năng. Ảnh minh họa màn hình có thể bổ sung sau khi giao diện được chốt.</w:t>
      </w:r>
    </w:p>
    <w:p w14:paraId="1A24CEF4">
      <w:pPr>
        <w:pStyle w:val="4"/>
      </w:pPr>
      <w:r>
        <w:t>3.3.3.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2AED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1DAFCE07">
            <w:pPr>
              <w:spacing w:after="0"/>
            </w:pPr>
            <w:r>
              <w:rPr>
                <w:rFonts w:ascii="Calibri" w:hAnsi="Calibri"/>
                <w:b/>
                <w:sz w:val="20"/>
              </w:rPr>
              <w:t>Tên kỹ thuật</w:t>
            </w:r>
          </w:p>
        </w:tc>
        <w:tc>
          <w:tcPr>
            <w:tcW w:w="1814" w:type="dxa"/>
            <w:shd w:val="clear" w:color="auto" w:fill="E8EEF5"/>
            <w:vAlign w:val="center"/>
          </w:tcPr>
          <w:p w14:paraId="081702D6">
            <w:pPr>
              <w:spacing w:after="0"/>
            </w:pPr>
            <w:r>
              <w:rPr>
                <w:rFonts w:ascii="Calibri" w:hAnsi="Calibri"/>
                <w:b/>
                <w:sz w:val="20"/>
              </w:rPr>
              <w:t>Tên tiếng Việt</w:t>
            </w:r>
          </w:p>
        </w:tc>
        <w:tc>
          <w:tcPr>
            <w:tcW w:w="1361" w:type="dxa"/>
            <w:shd w:val="clear" w:color="auto" w:fill="E8EEF5"/>
            <w:vAlign w:val="center"/>
          </w:tcPr>
          <w:p w14:paraId="55616C3C">
            <w:pPr>
              <w:spacing w:after="0"/>
            </w:pPr>
            <w:r>
              <w:rPr>
                <w:rFonts w:ascii="Calibri" w:hAnsi="Calibri"/>
                <w:b/>
                <w:sz w:val="20"/>
              </w:rPr>
              <w:t>Loại</w:t>
            </w:r>
          </w:p>
        </w:tc>
        <w:tc>
          <w:tcPr>
            <w:tcW w:w="1191" w:type="dxa"/>
            <w:shd w:val="clear" w:color="auto" w:fill="E8EEF5"/>
            <w:vAlign w:val="center"/>
          </w:tcPr>
          <w:p w14:paraId="14F3AE1D">
            <w:pPr>
              <w:spacing w:after="0"/>
            </w:pPr>
            <w:r>
              <w:rPr>
                <w:rFonts w:ascii="Calibri" w:hAnsi="Calibri"/>
                <w:b/>
                <w:sz w:val="20"/>
              </w:rPr>
              <w:t>Bắt buộc?</w:t>
            </w:r>
          </w:p>
        </w:tc>
        <w:tc>
          <w:tcPr>
            <w:tcW w:w="3175" w:type="dxa"/>
            <w:shd w:val="clear" w:color="auto" w:fill="E8EEF5"/>
            <w:vAlign w:val="center"/>
          </w:tcPr>
          <w:p w14:paraId="5561827D">
            <w:pPr>
              <w:spacing w:after="0"/>
            </w:pPr>
            <w:r>
              <w:rPr>
                <w:rFonts w:ascii="Calibri" w:hAnsi="Calibri"/>
                <w:b/>
                <w:sz w:val="20"/>
              </w:rPr>
              <w:t>Mô tả</w:t>
            </w:r>
          </w:p>
        </w:tc>
      </w:tr>
      <w:tr w14:paraId="0223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9F6485C">
            <w:pPr>
              <w:spacing w:after="0"/>
            </w:pPr>
            <w:r>
              <w:rPr>
                <w:rFonts w:ascii="Calibri" w:hAnsi="Calibri"/>
                <w:b w:val="0"/>
                <w:sz w:val="20"/>
              </w:rPr>
              <w:t>id</w:t>
            </w:r>
          </w:p>
        </w:tc>
        <w:tc>
          <w:tcPr>
            <w:tcW w:w="1814" w:type="dxa"/>
            <w:vAlign w:val="center"/>
          </w:tcPr>
          <w:p w14:paraId="3E00285F">
            <w:pPr>
              <w:spacing w:after="0"/>
            </w:pPr>
            <w:r>
              <w:rPr>
                <w:rFonts w:ascii="Calibri" w:hAnsi="Calibri"/>
                <w:b w:val="0"/>
                <w:sz w:val="20"/>
              </w:rPr>
              <w:t>Mã phim</w:t>
            </w:r>
          </w:p>
        </w:tc>
        <w:tc>
          <w:tcPr>
            <w:tcW w:w="1361" w:type="dxa"/>
            <w:vAlign w:val="center"/>
          </w:tcPr>
          <w:p w14:paraId="66492C0F">
            <w:pPr>
              <w:spacing w:after="0"/>
            </w:pPr>
            <w:r>
              <w:rPr>
                <w:rFonts w:ascii="Calibri" w:hAnsi="Calibri"/>
                <w:b w:val="0"/>
                <w:sz w:val="20"/>
              </w:rPr>
              <w:t>Path</w:t>
            </w:r>
          </w:p>
        </w:tc>
        <w:tc>
          <w:tcPr>
            <w:tcW w:w="1191" w:type="dxa"/>
            <w:vAlign w:val="center"/>
          </w:tcPr>
          <w:p w14:paraId="2AAE183B">
            <w:pPr>
              <w:spacing w:after="0"/>
            </w:pPr>
            <w:r>
              <w:rPr>
                <w:rFonts w:ascii="Calibri" w:hAnsi="Calibri"/>
                <w:b w:val="0"/>
                <w:sz w:val="20"/>
              </w:rPr>
              <w:t>Có</w:t>
            </w:r>
          </w:p>
        </w:tc>
        <w:tc>
          <w:tcPr>
            <w:tcW w:w="3175" w:type="dxa"/>
            <w:vAlign w:val="center"/>
          </w:tcPr>
          <w:p w14:paraId="3599355D">
            <w:pPr>
              <w:spacing w:after="0"/>
            </w:pPr>
            <w:r>
              <w:rPr>
                <w:rFonts w:ascii="Calibri" w:hAnsi="Calibri"/>
                <w:b w:val="0"/>
                <w:sz w:val="20"/>
              </w:rPr>
              <w:t>Dùng khi mở /movie/{id}.</w:t>
            </w:r>
          </w:p>
        </w:tc>
      </w:tr>
      <w:tr w14:paraId="4DC2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F3A904">
            <w:pPr>
              <w:spacing w:after="0"/>
            </w:pPr>
            <w:r>
              <w:rPr>
                <w:rFonts w:ascii="Calibri" w:hAnsi="Calibri"/>
                <w:b w:val="0"/>
                <w:sz w:val="20"/>
              </w:rPr>
              <w:t>title</w:t>
            </w:r>
          </w:p>
        </w:tc>
        <w:tc>
          <w:tcPr>
            <w:tcW w:w="1814" w:type="dxa"/>
            <w:vAlign w:val="center"/>
          </w:tcPr>
          <w:p w14:paraId="6013EF7C">
            <w:pPr>
              <w:spacing w:after="0"/>
            </w:pPr>
            <w:r>
              <w:rPr>
                <w:rFonts w:ascii="Calibri" w:hAnsi="Calibri"/>
                <w:b w:val="0"/>
                <w:sz w:val="20"/>
              </w:rPr>
              <w:t>Tên phim</w:t>
            </w:r>
          </w:p>
        </w:tc>
        <w:tc>
          <w:tcPr>
            <w:tcW w:w="1361" w:type="dxa"/>
            <w:vAlign w:val="center"/>
          </w:tcPr>
          <w:p w14:paraId="618F6925">
            <w:pPr>
              <w:spacing w:after="0"/>
            </w:pPr>
            <w:r>
              <w:rPr>
                <w:rFonts w:ascii="Calibri" w:hAnsi="Calibri"/>
                <w:b w:val="0"/>
                <w:sz w:val="20"/>
              </w:rPr>
              <w:t>Text</w:t>
            </w:r>
          </w:p>
        </w:tc>
        <w:tc>
          <w:tcPr>
            <w:tcW w:w="1191" w:type="dxa"/>
            <w:vAlign w:val="center"/>
          </w:tcPr>
          <w:p w14:paraId="44D94D7E">
            <w:pPr>
              <w:spacing w:after="0"/>
            </w:pPr>
            <w:r>
              <w:rPr>
                <w:rFonts w:ascii="Calibri" w:hAnsi="Calibri"/>
                <w:b w:val="0"/>
                <w:sz w:val="20"/>
              </w:rPr>
              <w:t>Không nhập</w:t>
            </w:r>
          </w:p>
        </w:tc>
        <w:tc>
          <w:tcPr>
            <w:tcW w:w="3175" w:type="dxa"/>
            <w:vAlign w:val="center"/>
          </w:tcPr>
          <w:p w14:paraId="6A498129">
            <w:pPr>
              <w:spacing w:after="0"/>
            </w:pPr>
            <w:r>
              <w:rPr>
                <w:rFonts w:ascii="Calibri" w:hAnsi="Calibri"/>
                <w:b w:val="0"/>
                <w:sz w:val="20"/>
              </w:rPr>
              <w:t>Hiển thị từ dữ liệu Movie.</w:t>
            </w:r>
          </w:p>
        </w:tc>
      </w:tr>
      <w:tr w14:paraId="5790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691A2D5">
            <w:pPr>
              <w:spacing w:after="0"/>
            </w:pPr>
            <w:r>
              <w:rPr>
                <w:rFonts w:ascii="Calibri" w:hAnsi="Calibri"/>
                <w:b w:val="0"/>
                <w:sz w:val="20"/>
              </w:rPr>
              <w:t>showtimes</w:t>
            </w:r>
          </w:p>
        </w:tc>
        <w:tc>
          <w:tcPr>
            <w:tcW w:w="1814" w:type="dxa"/>
            <w:vAlign w:val="center"/>
          </w:tcPr>
          <w:p w14:paraId="786B9A32">
            <w:pPr>
              <w:spacing w:after="0"/>
            </w:pPr>
            <w:r>
              <w:rPr>
                <w:rFonts w:ascii="Calibri" w:hAnsi="Calibri"/>
                <w:b w:val="0"/>
                <w:sz w:val="20"/>
              </w:rPr>
              <w:t>Suất chiếu</w:t>
            </w:r>
          </w:p>
        </w:tc>
        <w:tc>
          <w:tcPr>
            <w:tcW w:w="1361" w:type="dxa"/>
            <w:vAlign w:val="center"/>
          </w:tcPr>
          <w:p w14:paraId="29933257">
            <w:pPr>
              <w:spacing w:after="0"/>
            </w:pPr>
            <w:r>
              <w:rPr>
                <w:rFonts w:ascii="Calibri" w:hAnsi="Calibri"/>
                <w:b w:val="0"/>
                <w:sz w:val="20"/>
              </w:rPr>
              <w:t>List</w:t>
            </w:r>
          </w:p>
        </w:tc>
        <w:tc>
          <w:tcPr>
            <w:tcW w:w="1191" w:type="dxa"/>
            <w:vAlign w:val="center"/>
          </w:tcPr>
          <w:p w14:paraId="75CF9F94">
            <w:pPr>
              <w:spacing w:after="0"/>
            </w:pPr>
            <w:r>
              <w:rPr>
                <w:rFonts w:ascii="Calibri" w:hAnsi="Calibri"/>
                <w:b w:val="0"/>
                <w:sz w:val="20"/>
              </w:rPr>
              <w:t>Không nhập</w:t>
            </w:r>
          </w:p>
        </w:tc>
        <w:tc>
          <w:tcPr>
            <w:tcW w:w="3175" w:type="dxa"/>
            <w:vAlign w:val="center"/>
          </w:tcPr>
          <w:p w14:paraId="6BB66870">
            <w:pPr>
              <w:spacing w:after="0"/>
            </w:pPr>
            <w:r>
              <w:rPr>
                <w:rFonts w:ascii="Calibri" w:hAnsi="Calibri"/>
                <w:b w:val="0"/>
                <w:sz w:val="20"/>
              </w:rPr>
              <w:t>Chỉ hiển thị suất chiếu đang bán.</w:t>
            </w:r>
          </w:p>
        </w:tc>
      </w:tr>
    </w:tbl>
    <w:p w14:paraId="0275E354"/>
    <w:p w14:paraId="18378B3D">
      <w:pPr>
        <w:pStyle w:val="3"/>
      </w:pPr>
      <w:r>
        <w:t>3.4. Đặt vé và chọn ghế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974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134915C1">
            <w:pPr>
              <w:spacing w:after="0"/>
            </w:pPr>
            <w:r>
              <w:rPr>
                <w:rFonts w:ascii="Calibri" w:hAnsi="Calibri"/>
                <w:b/>
                <w:sz w:val="20"/>
              </w:rPr>
              <w:t>Thuộc tính</w:t>
            </w:r>
          </w:p>
        </w:tc>
        <w:tc>
          <w:tcPr>
            <w:tcW w:w="7087" w:type="dxa"/>
            <w:shd w:val="clear" w:color="auto" w:fill="E8EEF5"/>
            <w:vAlign w:val="center"/>
          </w:tcPr>
          <w:p w14:paraId="5B7E3635">
            <w:pPr>
              <w:spacing w:after="0"/>
            </w:pPr>
            <w:r>
              <w:rPr>
                <w:rFonts w:ascii="Calibri" w:hAnsi="Calibri"/>
                <w:b/>
                <w:sz w:val="20"/>
              </w:rPr>
              <w:t>Nội dung</w:t>
            </w:r>
          </w:p>
        </w:tc>
      </w:tr>
      <w:tr w14:paraId="5672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B899D2E">
            <w:pPr>
              <w:spacing w:after="0"/>
            </w:pPr>
            <w:r>
              <w:rPr>
                <w:rFonts w:ascii="Calibri" w:hAnsi="Calibri"/>
                <w:b w:val="0"/>
                <w:sz w:val="20"/>
              </w:rPr>
              <w:t>Use Case ID</w:t>
            </w:r>
          </w:p>
        </w:tc>
        <w:tc>
          <w:tcPr>
            <w:tcW w:w="7087" w:type="dxa"/>
            <w:vAlign w:val="center"/>
          </w:tcPr>
          <w:p w14:paraId="42BB31BF">
            <w:pPr>
              <w:spacing w:after="0"/>
            </w:pPr>
            <w:r>
              <w:rPr>
                <w:rFonts w:ascii="Calibri" w:hAnsi="Calibri"/>
                <w:b w:val="0"/>
                <w:sz w:val="20"/>
              </w:rPr>
              <w:t>UC-04</w:t>
            </w:r>
          </w:p>
        </w:tc>
      </w:tr>
      <w:tr w14:paraId="1415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463831">
            <w:pPr>
              <w:spacing w:after="0"/>
            </w:pPr>
            <w:r>
              <w:rPr>
                <w:rFonts w:ascii="Calibri" w:hAnsi="Calibri"/>
                <w:b w:val="0"/>
                <w:sz w:val="20"/>
              </w:rPr>
              <w:t>Mô tả</w:t>
            </w:r>
          </w:p>
        </w:tc>
        <w:tc>
          <w:tcPr>
            <w:tcW w:w="7087" w:type="dxa"/>
            <w:vAlign w:val="center"/>
          </w:tcPr>
          <w:p w14:paraId="13EFD86D">
            <w:pPr>
              <w:spacing w:after="0"/>
            </w:pPr>
            <w:r>
              <w:rPr>
                <w:rFonts w:ascii="Calibri" w:hAnsi="Calibri"/>
                <w:b w:val="0"/>
                <w:sz w:val="20"/>
              </w:rPr>
              <w:t>Đặt vé và chọn ghế</w:t>
            </w:r>
          </w:p>
        </w:tc>
      </w:tr>
      <w:tr w14:paraId="4754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3A67E7E">
            <w:pPr>
              <w:spacing w:after="0"/>
            </w:pPr>
            <w:r>
              <w:rPr>
                <w:rFonts w:ascii="Calibri" w:hAnsi="Calibri"/>
                <w:b w:val="0"/>
                <w:sz w:val="20"/>
              </w:rPr>
              <w:t>Tác nhân (Actor)</w:t>
            </w:r>
          </w:p>
        </w:tc>
        <w:tc>
          <w:tcPr>
            <w:tcW w:w="7087" w:type="dxa"/>
            <w:vAlign w:val="center"/>
          </w:tcPr>
          <w:p w14:paraId="6FBA9903">
            <w:pPr>
              <w:spacing w:after="0"/>
            </w:pPr>
            <w:r>
              <w:rPr>
                <w:rFonts w:ascii="Calibri" w:hAnsi="Calibri"/>
                <w:b w:val="0"/>
                <w:sz w:val="20"/>
              </w:rPr>
              <w:t>Khách hàng</w:t>
            </w:r>
          </w:p>
        </w:tc>
      </w:tr>
      <w:tr w14:paraId="4DD4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5BF69F3">
            <w:pPr>
              <w:spacing w:after="0"/>
            </w:pPr>
            <w:r>
              <w:rPr>
                <w:rFonts w:ascii="Calibri" w:hAnsi="Calibri"/>
                <w:b w:val="0"/>
                <w:sz w:val="20"/>
              </w:rPr>
              <w:t>Sự ưu tiên (Priority)</w:t>
            </w:r>
          </w:p>
        </w:tc>
        <w:tc>
          <w:tcPr>
            <w:tcW w:w="7087" w:type="dxa"/>
            <w:vAlign w:val="center"/>
          </w:tcPr>
          <w:p w14:paraId="238F5640">
            <w:pPr>
              <w:spacing w:after="0"/>
            </w:pPr>
            <w:r>
              <w:rPr>
                <w:rFonts w:ascii="Calibri" w:hAnsi="Calibri"/>
                <w:b w:val="0"/>
                <w:sz w:val="20"/>
              </w:rPr>
              <w:t>Cao</w:t>
            </w:r>
          </w:p>
        </w:tc>
      </w:tr>
      <w:tr w14:paraId="27AF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B74F34C">
            <w:pPr>
              <w:spacing w:after="0"/>
            </w:pPr>
            <w:r>
              <w:rPr>
                <w:rFonts w:ascii="Calibri" w:hAnsi="Calibri"/>
                <w:b w:val="0"/>
                <w:sz w:val="20"/>
              </w:rPr>
              <w:t>Trigger</w:t>
            </w:r>
          </w:p>
        </w:tc>
        <w:tc>
          <w:tcPr>
            <w:tcW w:w="7087" w:type="dxa"/>
            <w:vAlign w:val="center"/>
          </w:tcPr>
          <w:p w14:paraId="1D396A37">
            <w:pPr>
              <w:spacing w:after="0"/>
            </w:pPr>
            <w:r>
              <w:rPr>
                <w:rFonts w:ascii="Calibri" w:hAnsi="Calibri"/>
                <w:b w:val="0"/>
                <w:sz w:val="20"/>
              </w:rPr>
              <w:t>Khách hàng chọn một suất chiếu.</w:t>
            </w:r>
          </w:p>
        </w:tc>
      </w:tr>
      <w:tr w14:paraId="3C65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CB7157F">
            <w:pPr>
              <w:spacing w:after="0"/>
            </w:pPr>
            <w:r>
              <w:rPr>
                <w:rFonts w:ascii="Calibri" w:hAnsi="Calibri"/>
                <w:b w:val="0"/>
                <w:sz w:val="20"/>
              </w:rPr>
              <w:t>Điều kiện cần (Pre-Condition)</w:t>
            </w:r>
          </w:p>
        </w:tc>
        <w:tc>
          <w:tcPr>
            <w:tcW w:w="7087" w:type="dxa"/>
            <w:vAlign w:val="center"/>
          </w:tcPr>
          <w:p w14:paraId="3543A2FE">
            <w:pPr>
              <w:spacing w:after="0"/>
            </w:pPr>
            <w:r>
              <w:rPr>
                <w:rFonts w:ascii="Calibri" w:hAnsi="Calibri"/>
                <w:b w:val="0"/>
                <w:sz w:val="20"/>
              </w:rPr>
              <w:t>Khách hàng đã đăng nhập; suất chiếu tồn tại.</w:t>
            </w:r>
          </w:p>
        </w:tc>
      </w:tr>
      <w:tr w14:paraId="753A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DA5807">
            <w:pPr>
              <w:spacing w:after="0"/>
            </w:pPr>
            <w:r>
              <w:rPr>
                <w:rFonts w:ascii="Calibri" w:hAnsi="Calibri"/>
                <w:b w:val="0"/>
                <w:sz w:val="20"/>
              </w:rPr>
              <w:t>Điều kiện sau (Post-Condition)</w:t>
            </w:r>
          </w:p>
        </w:tc>
        <w:tc>
          <w:tcPr>
            <w:tcW w:w="7087" w:type="dxa"/>
            <w:vAlign w:val="center"/>
          </w:tcPr>
          <w:p w14:paraId="73A06614">
            <w:pPr>
              <w:spacing w:after="0"/>
            </w:pPr>
            <w:r>
              <w:rPr>
                <w:rFonts w:ascii="Calibri" w:hAnsi="Calibri"/>
                <w:b w:val="0"/>
                <w:sz w:val="20"/>
              </w:rPr>
              <w:t>Booking được tạo với danh sách ghế, tổng tiền và ngày đặt.</w:t>
            </w:r>
          </w:p>
        </w:tc>
      </w:tr>
    </w:tbl>
    <w:p w14:paraId="43B52A31"/>
    <w:p w14:paraId="3A32713B">
      <w:pPr>
        <w:pStyle w:val="4"/>
      </w:pPr>
      <w:r>
        <w:t>3.4.1. Luồng cơ bản</w:t>
      </w:r>
    </w:p>
    <w:p w14:paraId="0663CFD7">
      <w:pPr>
        <w:pStyle w:val="29"/>
      </w:pPr>
      <w:r>
        <w:t>1. Khách hàng mở /booking/{showtimeId}.</w:t>
      </w:r>
    </w:p>
    <w:p w14:paraId="11390844">
      <w:pPr>
        <w:pStyle w:val="29"/>
      </w:pPr>
      <w:r>
        <w:t>2. Hệ thống lấy thông tin suất chiếu và danh sách ghế đã được đặt.</w:t>
      </w:r>
    </w:p>
    <w:p w14:paraId="0827BE78">
      <w:pPr>
        <w:pStyle w:val="29"/>
      </w:pPr>
      <w:r>
        <w:t>3. Khách hàng chọn một hoặc nhiều ghế còn trống.</w:t>
      </w:r>
    </w:p>
    <w:p w14:paraId="68DB8878">
      <w:pPr>
        <w:pStyle w:val="29"/>
      </w:pPr>
      <w:r>
        <w:t>4. Hệ thống kiểm tra phải chọn ít nhất một ghế.</w:t>
      </w:r>
    </w:p>
    <w:p w14:paraId="45C41655">
      <w:pPr>
        <w:pStyle w:val="29"/>
      </w:pPr>
      <w:r>
        <w:t>5. Hệ thống kiểm tra ghế chưa bị đặt bởi booking khác cùng suất chiếu.</w:t>
      </w:r>
    </w:p>
    <w:p w14:paraId="7DF32E90">
      <w:pPr>
        <w:pStyle w:val="29"/>
      </w:pPr>
      <w:r>
        <w:t>6. Hệ thống tính tổng tiền bằng ticketPrice nhân số ghế và lưu Booking.</w:t>
      </w:r>
    </w:p>
    <w:p w14:paraId="3DB68811">
      <w:pPr>
        <w:pStyle w:val="29"/>
      </w:pPr>
      <w:r>
        <w:t>7. Hệ thống hiển thị trang xác nhận đặt vé.</w:t>
      </w:r>
    </w:p>
    <w:p w14:paraId="4A97D758">
      <w:pPr>
        <w:pStyle w:val="4"/>
      </w:pPr>
      <w:r>
        <w:t>3.4.2. Giao diện</w:t>
      </w:r>
    </w:p>
    <w:p w14:paraId="4902D4F8">
      <w:r>
        <w:t>Hệ thống sử dụng giao diện web Thymeleaf tương ứng với chức năng. Ảnh minh họa màn hình có thể bổ sung sau khi giao diện được chốt.</w:t>
      </w:r>
    </w:p>
    <w:p w14:paraId="306FAB01">
      <w:pPr>
        <w:pStyle w:val="4"/>
      </w:pPr>
      <w:r>
        <w:t>3.4.3.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5154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1E6F5CCE">
            <w:pPr>
              <w:spacing w:after="0"/>
            </w:pPr>
            <w:r>
              <w:rPr>
                <w:rFonts w:ascii="Calibri" w:hAnsi="Calibri"/>
                <w:b/>
                <w:sz w:val="20"/>
              </w:rPr>
              <w:t>Tên kỹ thuật</w:t>
            </w:r>
          </w:p>
        </w:tc>
        <w:tc>
          <w:tcPr>
            <w:tcW w:w="1814" w:type="dxa"/>
            <w:shd w:val="clear" w:color="auto" w:fill="E8EEF5"/>
            <w:vAlign w:val="center"/>
          </w:tcPr>
          <w:p w14:paraId="2893A698">
            <w:pPr>
              <w:spacing w:after="0"/>
            </w:pPr>
            <w:r>
              <w:rPr>
                <w:rFonts w:ascii="Calibri" w:hAnsi="Calibri"/>
                <w:b/>
                <w:sz w:val="20"/>
              </w:rPr>
              <w:t>Tên tiếng Việt</w:t>
            </w:r>
          </w:p>
        </w:tc>
        <w:tc>
          <w:tcPr>
            <w:tcW w:w="1361" w:type="dxa"/>
            <w:shd w:val="clear" w:color="auto" w:fill="E8EEF5"/>
            <w:vAlign w:val="center"/>
          </w:tcPr>
          <w:p w14:paraId="3F876287">
            <w:pPr>
              <w:spacing w:after="0"/>
            </w:pPr>
            <w:r>
              <w:rPr>
                <w:rFonts w:ascii="Calibri" w:hAnsi="Calibri"/>
                <w:b/>
                <w:sz w:val="20"/>
              </w:rPr>
              <w:t>Loại</w:t>
            </w:r>
          </w:p>
        </w:tc>
        <w:tc>
          <w:tcPr>
            <w:tcW w:w="1191" w:type="dxa"/>
            <w:shd w:val="clear" w:color="auto" w:fill="E8EEF5"/>
            <w:vAlign w:val="center"/>
          </w:tcPr>
          <w:p w14:paraId="250F6D04">
            <w:pPr>
              <w:spacing w:after="0"/>
            </w:pPr>
            <w:r>
              <w:rPr>
                <w:rFonts w:ascii="Calibri" w:hAnsi="Calibri"/>
                <w:b/>
                <w:sz w:val="20"/>
              </w:rPr>
              <w:t>Bắt buộc?</w:t>
            </w:r>
          </w:p>
        </w:tc>
        <w:tc>
          <w:tcPr>
            <w:tcW w:w="3175" w:type="dxa"/>
            <w:shd w:val="clear" w:color="auto" w:fill="E8EEF5"/>
            <w:vAlign w:val="center"/>
          </w:tcPr>
          <w:p w14:paraId="2D04C1E9">
            <w:pPr>
              <w:spacing w:after="0"/>
            </w:pPr>
            <w:r>
              <w:rPr>
                <w:rFonts w:ascii="Calibri" w:hAnsi="Calibri"/>
                <w:b/>
                <w:sz w:val="20"/>
              </w:rPr>
              <w:t>Mô tả</w:t>
            </w:r>
          </w:p>
        </w:tc>
      </w:tr>
      <w:tr w14:paraId="3B32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C052B45">
            <w:pPr>
              <w:spacing w:after="0"/>
            </w:pPr>
            <w:r>
              <w:rPr>
                <w:rFonts w:ascii="Calibri" w:hAnsi="Calibri"/>
                <w:b w:val="0"/>
                <w:sz w:val="20"/>
              </w:rPr>
              <w:t>showtimeId</w:t>
            </w:r>
          </w:p>
        </w:tc>
        <w:tc>
          <w:tcPr>
            <w:tcW w:w="1814" w:type="dxa"/>
            <w:vAlign w:val="center"/>
          </w:tcPr>
          <w:p w14:paraId="7A24242A">
            <w:pPr>
              <w:spacing w:after="0"/>
            </w:pPr>
            <w:r>
              <w:rPr>
                <w:rFonts w:ascii="Calibri" w:hAnsi="Calibri"/>
                <w:b w:val="0"/>
                <w:sz w:val="20"/>
              </w:rPr>
              <w:t>Mã suất chiếu</w:t>
            </w:r>
          </w:p>
        </w:tc>
        <w:tc>
          <w:tcPr>
            <w:tcW w:w="1361" w:type="dxa"/>
            <w:vAlign w:val="center"/>
          </w:tcPr>
          <w:p w14:paraId="1C9A3929">
            <w:pPr>
              <w:spacing w:after="0"/>
            </w:pPr>
            <w:r>
              <w:rPr>
                <w:rFonts w:ascii="Calibri" w:hAnsi="Calibri"/>
                <w:b w:val="0"/>
                <w:sz w:val="20"/>
              </w:rPr>
              <w:t>Path</w:t>
            </w:r>
          </w:p>
        </w:tc>
        <w:tc>
          <w:tcPr>
            <w:tcW w:w="1191" w:type="dxa"/>
            <w:vAlign w:val="center"/>
          </w:tcPr>
          <w:p w14:paraId="3D3F0E40">
            <w:pPr>
              <w:spacing w:after="0"/>
            </w:pPr>
            <w:r>
              <w:rPr>
                <w:rFonts w:ascii="Calibri" w:hAnsi="Calibri"/>
                <w:b w:val="0"/>
                <w:sz w:val="20"/>
              </w:rPr>
              <w:t>Có</w:t>
            </w:r>
          </w:p>
        </w:tc>
        <w:tc>
          <w:tcPr>
            <w:tcW w:w="3175" w:type="dxa"/>
            <w:vAlign w:val="center"/>
          </w:tcPr>
          <w:p w14:paraId="77F66932">
            <w:pPr>
              <w:spacing w:after="0"/>
            </w:pPr>
            <w:r>
              <w:rPr>
                <w:rFonts w:ascii="Calibri" w:hAnsi="Calibri"/>
                <w:b w:val="0"/>
                <w:sz w:val="20"/>
              </w:rPr>
              <w:t>Suất chiếu được đặt vé.</w:t>
            </w:r>
          </w:p>
        </w:tc>
      </w:tr>
      <w:tr w14:paraId="0C13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14EE3FA">
            <w:pPr>
              <w:spacing w:after="0"/>
            </w:pPr>
            <w:r>
              <w:rPr>
                <w:rFonts w:ascii="Calibri" w:hAnsi="Calibri"/>
                <w:b w:val="0"/>
                <w:sz w:val="20"/>
              </w:rPr>
              <w:t>seats</w:t>
            </w:r>
          </w:p>
        </w:tc>
        <w:tc>
          <w:tcPr>
            <w:tcW w:w="1814" w:type="dxa"/>
            <w:vAlign w:val="center"/>
          </w:tcPr>
          <w:p w14:paraId="78501BF1">
            <w:pPr>
              <w:spacing w:after="0"/>
            </w:pPr>
            <w:r>
              <w:rPr>
                <w:rFonts w:ascii="Calibri" w:hAnsi="Calibri"/>
                <w:b w:val="0"/>
                <w:sz w:val="20"/>
              </w:rPr>
              <w:t>Danh sách ghế</w:t>
            </w:r>
          </w:p>
        </w:tc>
        <w:tc>
          <w:tcPr>
            <w:tcW w:w="1361" w:type="dxa"/>
            <w:vAlign w:val="center"/>
          </w:tcPr>
          <w:p w14:paraId="3C6BC612">
            <w:pPr>
              <w:spacing w:after="0"/>
            </w:pPr>
            <w:r>
              <w:rPr>
                <w:rFonts w:ascii="Calibri" w:hAnsi="Calibri"/>
                <w:b w:val="0"/>
                <w:sz w:val="20"/>
              </w:rPr>
              <w:t>Text/List</w:t>
            </w:r>
          </w:p>
        </w:tc>
        <w:tc>
          <w:tcPr>
            <w:tcW w:w="1191" w:type="dxa"/>
            <w:vAlign w:val="center"/>
          </w:tcPr>
          <w:p w14:paraId="2D83BA8D">
            <w:pPr>
              <w:spacing w:after="0"/>
            </w:pPr>
            <w:r>
              <w:rPr>
                <w:rFonts w:ascii="Calibri" w:hAnsi="Calibri"/>
                <w:b w:val="0"/>
                <w:sz w:val="20"/>
              </w:rPr>
              <w:t>Có</w:t>
            </w:r>
          </w:p>
        </w:tc>
        <w:tc>
          <w:tcPr>
            <w:tcW w:w="3175" w:type="dxa"/>
            <w:vAlign w:val="center"/>
          </w:tcPr>
          <w:p w14:paraId="396D326A">
            <w:pPr>
              <w:spacing w:after="0"/>
            </w:pPr>
            <w:r>
              <w:rPr>
                <w:rFonts w:ascii="Calibri" w:hAnsi="Calibri"/>
                <w:b w:val="0"/>
                <w:sz w:val="20"/>
              </w:rPr>
              <w:t>Danh sách ghế dạng A1,A2.</w:t>
            </w:r>
          </w:p>
        </w:tc>
      </w:tr>
      <w:tr w14:paraId="1165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390EBCF">
            <w:pPr>
              <w:spacing w:after="0"/>
            </w:pPr>
            <w:r>
              <w:rPr>
                <w:rFonts w:ascii="Calibri" w:hAnsi="Calibri"/>
                <w:b w:val="0"/>
                <w:sz w:val="20"/>
              </w:rPr>
              <w:t>totalPrice</w:t>
            </w:r>
          </w:p>
        </w:tc>
        <w:tc>
          <w:tcPr>
            <w:tcW w:w="1814" w:type="dxa"/>
            <w:vAlign w:val="center"/>
          </w:tcPr>
          <w:p w14:paraId="45940555">
            <w:pPr>
              <w:spacing w:after="0"/>
            </w:pPr>
            <w:r>
              <w:rPr>
                <w:rFonts w:ascii="Calibri" w:hAnsi="Calibri"/>
                <w:b w:val="0"/>
                <w:sz w:val="20"/>
              </w:rPr>
              <w:t>Tổng tiền</w:t>
            </w:r>
          </w:p>
        </w:tc>
        <w:tc>
          <w:tcPr>
            <w:tcW w:w="1361" w:type="dxa"/>
            <w:vAlign w:val="center"/>
          </w:tcPr>
          <w:p w14:paraId="5C477F6E">
            <w:pPr>
              <w:spacing w:after="0"/>
            </w:pPr>
            <w:r>
              <w:rPr>
                <w:rFonts w:ascii="Calibri" w:hAnsi="Calibri"/>
                <w:b w:val="0"/>
                <w:sz w:val="20"/>
              </w:rPr>
              <w:t>Number</w:t>
            </w:r>
          </w:p>
        </w:tc>
        <w:tc>
          <w:tcPr>
            <w:tcW w:w="1191" w:type="dxa"/>
            <w:vAlign w:val="center"/>
          </w:tcPr>
          <w:p w14:paraId="0B0E2708">
            <w:pPr>
              <w:spacing w:after="0"/>
            </w:pPr>
            <w:r>
              <w:rPr>
                <w:rFonts w:ascii="Calibri" w:hAnsi="Calibri"/>
                <w:b w:val="0"/>
                <w:sz w:val="20"/>
              </w:rPr>
              <w:t>Tự tính</w:t>
            </w:r>
          </w:p>
        </w:tc>
        <w:tc>
          <w:tcPr>
            <w:tcW w:w="3175" w:type="dxa"/>
            <w:vAlign w:val="center"/>
          </w:tcPr>
          <w:p w14:paraId="07938364">
            <w:pPr>
              <w:spacing w:after="0"/>
            </w:pPr>
            <w:r>
              <w:rPr>
                <w:rFonts w:ascii="Calibri" w:hAnsi="Calibri"/>
                <w:b w:val="0"/>
                <w:sz w:val="20"/>
              </w:rPr>
              <w:t>ticketPrice * số ghế.</w:t>
            </w:r>
          </w:p>
        </w:tc>
      </w:tr>
      <w:tr w14:paraId="7FEC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A03A3FC">
            <w:pPr>
              <w:spacing w:after="0"/>
            </w:pPr>
            <w:r>
              <w:rPr>
                <w:rFonts w:ascii="Calibri" w:hAnsi="Calibri"/>
                <w:b w:val="0"/>
                <w:sz w:val="20"/>
              </w:rPr>
              <w:t>bookingDate</w:t>
            </w:r>
          </w:p>
        </w:tc>
        <w:tc>
          <w:tcPr>
            <w:tcW w:w="1814" w:type="dxa"/>
            <w:vAlign w:val="center"/>
          </w:tcPr>
          <w:p w14:paraId="75CC313E">
            <w:pPr>
              <w:spacing w:after="0"/>
            </w:pPr>
            <w:r>
              <w:rPr>
                <w:rFonts w:ascii="Calibri" w:hAnsi="Calibri"/>
                <w:b w:val="0"/>
                <w:sz w:val="20"/>
              </w:rPr>
              <w:t>Ngày đặt</w:t>
            </w:r>
          </w:p>
        </w:tc>
        <w:tc>
          <w:tcPr>
            <w:tcW w:w="1361" w:type="dxa"/>
            <w:vAlign w:val="center"/>
          </w:tcPr>
          <w:p w14:paraId="36292A03">
            <w:pPr>
              <w:spacing w:after="0"/>
            </w:pPr>
            <w:r>
              <w:rPr>
                <w:rFonts w:ascii="Calibri" w:hAnsi="Calibri"/>
                <w:b w:val="0"/>
                <w:sz w:val="20"/>
              </w:rPr>
              <w:t>Datetime</w:t>
            </w:r>
          </w:p>
        </w:tc>
        <w:tc>
          <w:tcPr>
            <w:tcW w:w="1191" w:type="dxa"/>
            <w:vAlign w:val="center"/>
          </w:tcPr>
          <w:p w14:paraId="49642ADF">
            <w:pPr>
              <w:spacing w:after="0"/>
            </w:pPr>
            <w:r>
              <w:rPr>
                <w:rFonts w:ascii="Calibri" w:hAnsi="Calibri"/>
                <w:b w:val="0"/>
                <w:sz w:val="20"/>
              </w:rPr>
              <w:t>Tự sinh</w:t>
            </w:r>
          </w:p>
        </w:tc>
        <w:tc>
          <w:tcPr>
            <w:tcW w:w="3175" w:type="dxa"/>
            <w:vAlign w:val="center"/>
          </w:tcPr>
          <w:p w14:paraId="59AFD881">
            <w:pPr>
              <w:spacing w:after="0"/>
            </w:pPr>
            <w:r>
              <w:rPr>
                <w:rFonts w:ascii="Calibri" w:hAnsi="Calibri"/>
                <w:b w:val="0"/>
                <w:sz w:val="20"/>
              </w:rPr>
              <w:t>Thời điểm tạo booking.</w:t>
            </w:r>
          </w:p>
        </w:tc>
      </w:tr>
    </w:tbl>
    <w:p w14:paraId="23BA46DF"/>
    <w:p w14:paraId="6F690EAD">
      <w:pPr>
        <w:pStyle w:val="3"/>
      </w:pPr>
      <w:r>
        <w:t>3.5. Xem vé đã đặt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374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4288E6F1">
            <w:pPr>
              <w:spacing w:after="0"/>
            </w:pPr>
            <w:r>
              <w:rPr>
                <w:rFonts w:ascii="Calibri" w:hAnsi="Calibri"/>
                <w:b/>
                <w:sz w:val="20"/>
              </w:rPr>
              <w:t>Thuộc tính</w:t>
            </w:r>
          </w:p>
        </w:tc>
        <w:tc>
          <w:tcPr>
            <w:tcW w:w="7087" w:type="dxa"/>
            <w:shd w:val="clear" w:color="auto" w:fill="E8EEF5"/>
            <w:vAlign w:val="center"/>
          </w:tcPr>
          <w:p w14:paraId="75FD7E84">
            <w:pPr>
              <w:spacing w:after="0"/>
            </w:pPr>
            <w:r>
              <w:rPr>
                <w:rFonts w:ascii="Calibri" w:hAnsi="Calibri"/>
                <w:b/>
                <w:sz w:val="20"/>
              </w:rPr>
              <w:t>Nội dung</w:t>
            </w:r>
          </w:p>
        </w:tc>
      </w:tr>
      <w:tr w14:paraId="0752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C1DB72">
            <w:pPr>
              <w:spacing w:after="0"/>
            </w:pPr>
            <w:r>
              <w:rPr>
                <w:rFonts w:ascii="Calibri" w:hAnsi="Calibri"/>
                <w:b w:val="0"/>
                <w:sz w:val="20"/>
              </w:rPr>
              <w:t>Use Case ID</w:t>
            </w:r>
          </w:p>
        </w:tc>
        <w:tc>
          <w:tcPr>
            <w:tcW w:w="7087" w:type="dxa"/>
            <w:vAlign w:val="center"/>
          </w:tcPr>
          <w:p w14:paraId="311B0435">
            <w:pPr>
              <w:spacing w:after="0"/>
            </w:pPr>
            <w:r>
              <w:rPr>
                <w:rFonts w:ascii="Calibri" w:hAnsi="Calibri"/>
                <w:b w:val="0"/>
                <w:sz w:val="20"/>
              </w:rPr>
              <w:t>UC-05</w:t>
            </w:r>
          </w:p>
        </w:tc>
      </w:tr>
      <w:tr w14:paraId="38E3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24638C">
            <w:pPr>
              <w:spacing w:after="0"/>
            </w:pPr>
            <w:r>
              <w:rPr>
                <w:rFonts w:ascii="Calibri" w:hAnsi="Calibri"/>
                <w:b w:val="0"/>
                <w:sz w:val="20"/>
              </w:rPr>
              <w:t>Mô tả</w:t>
            </w:r>
          </w:p>
        </w:tc>
        <w:tc>
          <w:tcPr>
            <w:tcW w:w="7087" w:type="dxa"/>
            <w:vAlign w:val="center"/>
          </w:tcPr>
          <w:p w14:paraId="061BA3E2">
            <w:pPr>
              <w:spacing w:after="0"/>
            </w:pPr>
            <w:r>
              <w:rPr>
                <w:rFonts w:ascii="Calibri" w:hAnsi="Calibri"/>
                <w:b w:val="0"/>
                <w:sz w:val="20"/>
              </w:rPr>
              <w:t>Xem vé đã đặt</w:t>
            </w:r>
          </w:p>
        </w:tc>
      </w:tr>
      <w:tr w14:paraId="55E4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9A95A04">
            <w:pPr>
              <w:spacing w:after="0"/>
            </w:pPr>
            <w:r>
              <w:rPr>
                <w:rFonts w:ascii="Calibri" w:hAnsi="Calibri"/>
                <w:b w:val="0"/>
                <w:sz w:val="20"/>
              </w:rPr>
              <w:t>Tác nhân (Actor)</w:t>
            </w:r>
          </w:p>
        </w:tc>
        <w:tc>
          <w:tcPr>
            <w:tcW w:w="7087" w:type="dxa"/>
            <w:vAlign w:val="center"/>
          </w:tcPr>
          <w:p w14:paraId="3AB57373">
            <w:pPr>
              <w:spacing w:after="0"/>
            </w:pPr>
            <w:r>
              <w:rPr>
                <w:rFonts w:ascii="Calibri" w:hAnsi="Calibri"/>
                <w:b w:val="0"/>
                <w:sz w:val="20"/>
              </w:rPr>
              <w:t>Khách hàng</w:t>
            </w:r>
          </w:p>
        </w:tc>
      </w:tr>
      <w:tr w14:paraId="4F686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8267472">
            <w:pPr>
              <w:spacing w:after="0"/>
            </w:pPr>
            <w:r>
              <w:rPr>
                <w:rFonts w:ascii="Calibri" w:hAnsi="Calibri"/>
                <w:b w:val="0"/>
                <w:sz w:val="20"/>
              </w:rPr>
              <w:t>Sự ưu tiên (Priority)</w:t>
            </w:r>
          </w:p>
        </w:tc>
        <w:tc>
          <w:tcPr>
            <w:tcW w:w="7087" w:type="dxa"/>
            <w:vAlign w:val="center"/>
          </w:tcPr>
          <w:p w14:paraId="7FDA3C12">
            <w:pPr>
              <w:spacing w:after="0"/>
            </w:pPr>
            <w:r>
              <w:rPr>
                <w:rFonts w:ascii="Calibri" w:hAnsi="Calibri"/>
                <w:b w:val="0"/>
                <w:sz w:val="20"/>
              </w:rPr>
              <w:t>Cao</w:t>
            </w:r>
          </w:p>
        </w:tc>
      </w:tr>
      <w:tr w14:paraId="244D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70107C">
            <w:pPr>
              <w:spacing w:after="0"/>
            </w:pPr>
            <w:r>
              <w:rPr>
                <w:rFonts w:ascii="Calibri" w:hAnsi="Calibri"/>
                <w:b w:val="0"/>
                <w:sz w:val="20"/>
              </w:rPr>
              <w:t>Trigger</w:t>
            </w:r>
          </w:p>
        </w:tc>
        <w:tc>
          <w:tcPr>
            <w:tcW w:w="7087" w:type="dxa"/>
            <w:vAlign w:val="center"/>
          </w:tcPr>
          <w:p w14:paraId="02C2E392">
            <w:pPr>
              <w:spacing w:after="0"/>
            </w:pPr>
            <w:r>
              <w:rPr>
                <w:rFonts w:ascii="Calibri" w:hAnsi="Calibri"/>
                <w:b w:val="0"/>
                <w:sz w:val="20"/>
              </w:rPr>
              <w:t>Khách hàng chọn mục Vé của tôi hoặc truy cập /my-bookings.</w:t>
            </w:r>
          </w:p>
        </w:tc>
      </w:tr>
      <w:tr w14:paraId="0A18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F2D06B5">
            <w:pPr>
              <w:spacing w:after="0"/>
            </w:pPr>
            <w:r>
              <w:rPr>
                <w:rFonts w:ascii="Calibri" w:hAnsi="Calibri"/>
                <w:b w:val="0"/>
                <w:sz w:val="20"/>
              </w:rPr>
              <w:t>Điều kiện cần (Pre-Condition)</w:t>
            </w:r>
          </w:p>
        </w:tc>
        <w:tc>
          <w:tcPr>
            <w:tcW w:w="7087" w:type="dxa"/>
            <w:vAlign w:val="center"/>
          </w:tcPr>
          <w:p w14:paraId="3A9EAA5E">
            <w:pPr>
              <w:spacing w:after="0"/>
            </w:pPr>
            <w:r>
              <w:rPr>
                <w:rFonts w:ascii="Calibri" w:hAnsi="Calibri"/>
                <w:b w:val="0"/>
                <w:sz w:val="20"/>
              </w:rPr>
              <w:t>Khách hàng đã đăng nhập.</w:t>
            </w:r>
          </w:p>
        </w:tc>
      </w:tr>
      <w:tr w14:paraId="568D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400079">
            <w:pPr>
              <w:spacing w:after="0"/>
            </w:pPr>
            <w:r>
              <w:rPr>
                <w:rFonts w:ascii="Calibri" w:hAnsi="Calibri"/>
                <w:b w:val="0"/>
                <w:sz w:val="20"/>
              </w:rPr>
              <w:t>Điều kiện sau (Post-Condition)</w:t>
            </w:r>
          </w:p>
        </w:tc>
        <w:tc>
          <w:tcPr>
            <w:tcW w:w="7087" w:type="dxa"/>
            <w:vAlign w:val="center"/>
          </w:tcPr>
          <w:p w14:paraId="0B2A1B97">
            <w:pPr>
              <w:spacing w:after="0"/>
            </w:pPr>
            <w:r>
              <w:rPr>
                <w:rFonts w:ascii="Calibri" w:hAnsi="Calibri"/>
                <w:b w:val="0"/>
                <w:sz w:val="20"/>
              </w:rPr>
              <w:t>Danh sách booking của khách hàng được hiển thị theo ngày đặt giảm dần.</w:t>
            </w:r>
          </w:p>
        </w:tc>
      </w:tr>
    </w:tbl>
    <w:p w14:paraId="6076011E"/>
    <w:p w14:paraId="3F34518B">
      <w:pPr>
        <w:pStyle w:val="4"/>
      </w:pPr>
      <w:r>
        <w:t>3.5.1. Luồng cơ bản</w:t>
      </w:r>
    </w:p>
    <w:p w14:paraId="66C440BE">
      <w:pPr>
        <w:pStyle w:val="29"/>
      </w:pPr>
      <w:r>
        <w:t>1. Khách hàng mở /my-bookings.</w:t>
      </w:r>
    </w:p>
    <w:p w14:paraId="7C85347F">
      <w:pPr>
        <w:pStyle w:val="29"/>
      </w:pPr>
      <w:r>
        <w:t>2. Hệ thống lấy User hiện tại theo username.</w:t>
      </w:r>
    </w:p>
    <w:p w14:paraId="067CBB9A">
      <w:pPr>
        <w:pStyle w:val="29"/>
      </w:pPr>
      <w:r>
        <w:t>3. Hệ thống truy vấn Booking theo User và sắp xếp bookingDate giảm dần.</w:t>
      </w:r>
    </w:p>
    <w:p w14:paraId="03F5C225">
      <w:pPr>
        <w:pStyle w:val="29"/>
      </w:pPr>
      <w:r>
        <w:t>4. Hệ thống hiển thị thông tin phim, suất chiếu, ghế và tổng tiền.</w:t>
      </w:r>
    </w:p>
    <w:p w14:paraId="2CAD5F56">
      <w:pPr>
        <w:pStyle w:val="29"/>
      </w:pPr>
      <w:r>
        <w:t>5. Nếu chưa có booking, giao diện hiển thị trạng thái rỗng phù hợp.</w:t>
      </w:r>
    </w:p>
    <w:p w14:paraId="6F64F075">
      <w:pPr>
        <w:pStyle w:val="4"/>
      </w:pPr>
      <w:r>
        <w:t>3.5.2. Giao diện</w:t>
      </w:r>
    </w:p>
    <w:p w14:paraId="784C8B47">
      <w:r>
        <w:t>Hệ thống sử dụng giao diện web Thymeleaf tương ứng với chức năng. Ảnh minh họa màn hình có thể bổ sung sau khi giao diện được chốt.</w:t>
      </w:r>
    </w:p>
    <w:p w14:paraId="228EBA18">
      <w:pPr>
        <w:pStyle w:val="4"/>
      </w:pPr>
      <w:r>
        <w:t>3.5.3.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992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2841FBA7">
            <w:pPr>
              <w:spacing w:after="0"/>
            </w:pPr>
            <w:r>
              <w:rPr>
                <w:rFonts w:ascii="Calibri" w:hAnsi="Calibri"/>
                <w:b/>
                <w:sz w:val="20"/>
              </w:rPr>
              <w:t>Tên kỹ thuật</w:t>
            </w:r>
          </w:p>
        </w:tc>
        <w:tc>
          <w:tcPr>
            <w:tcW w:w="1814" w:type="dxa"/>
            <w:shd w:val="clear" w:color="auto" w:fill="E8EEF5"/>
            <w:vAlign w:val="center"/>
          </w:tcPr>
          <w:p w14:paraId="626A7E39">
            <w:pPr>
              <w:spacing w:after="0"/>
            </w:pPr>
            <w:r>
              <w:rPr>
                <w:rFonts w:ascii="Calibri" w:hAnsi="Calibri"/>
                <w:b/>
                <w:sz w:val="20"/>
              </w:rPr>
              <w:t>Tên tiếng Việt</w:t>
            </w:r>
          </w:p>
        </w:tc>
        <w:tc>
          <w:tcPr>
            <w:tcW w:w="1361" w:type="dxa"/>
            <w:shd w:val="clear" w:color="auto" w:fill="E8EEF5"/>
            <w:vAlign w:val="center"/>
          </w:tcPr>
          <w:p w14:paraId="1F41EE5E">
            <w:pPr>
              <w:spacing w:after="0"/>
            </w:pPr>
            <w:r>
              <w:rPr>
                <w:rFonts w:ascii="Calibri" w:hAnsi="Calibri"/>
                <w:b/>
                <w:sz w:val="20"/>
              </w:rPr>
              <w:t>Loại</w:t>
            </w:r>
          </w:p>
        </w:tc>
        <w:tc>
          <w:tcPr>
            <w:tcW w:w="1191" w:type="dxa"/>
            <w:shd w:val="clear" w:color="auto" w:fill="E8EEF5"/>
            <w:vAlign w:val="center"/>
          </w:tcPr>
          <w:p w14:paraId="7B221E5B">
            <w:pPr>
              <w:spacing w:after="0"/>
            </w:pPr>
            <w:r>
              <w:rPr>
                <w:rFonts w:ascii="Calibri" w:hAnsi="Calibri"/>
                <w:b/>
                <w:sz w:val="20"/>
              </w:rPr>
              <w:t>Bắt buộc?</w:t>
            </w:r>
          </w:p>
        </w:tc>
        <w:tc>
          <w:tcPr>
            <w:tcW w:w="3175" w:type="dxa"/>
            <w:shd w:val="clear" w:color="auto" w:fill="E8EEF5"/>
            <w:vAlign w:val="center"/>
          </w:tcPr>
          <w:p w14:paraId="3F3C9D28">
            <w:pPr>
              <w:spacing w:after="0"/>
            </w:pPr>
            <w:r>
              <w:rPr>
                <w:rFonts w:ascii="Calibri" w:hAnsi="Calibri"/>
                <w:b/>
                <w:sz w:val="20"/>
              </w:rPr>
              <w:t>Mô tả</w:t>
            </w:r>
          </w:p>
        </w:tc>
      </w:tr>
      <w:tr w14:paraId="1EDB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94BF6EE">
            <w:pPr>
              <w:spacing w:after="0"/>
            </w:pPr>
            <w:r>
              <w:rPr>
                <w:rFonts w:ascii="Calibri" w:hAnsi="Calibri"/>
                <w:b w:val="0"/>
                <w:sz w:val="20"/>
              </w:rPr>
              <w:t>user</w:t>
            </w:r>
          </w:p>
        </w:tc>
        <w:tc>
          <w:tcPr>
            <w:tcW w:w="1814" w:type="dxa"/>
            <w:vAlign w:val="center"/>
          </w:tcPr>
          <w:p w14:paraId="402FFDBD">
            <w:pPr>
              <w:spacing w:after="0"/>
            </w:pPr>
            <w:r>
              <w:rPr>
                <w:rFonts w:ascii="Calibri" w:hAnsi="Calibri"/>
                <w:b w:val="0"/>
                <w:sz w:val="20"/>
              </w:rPr>
              <w:t>Khách hàng</w:t>
            </w:r>
          </w:p>
        </w:tc>
        <w:tc>
          <w:tcPr>
            <w:tcW w:w="1361" w:type="dxa"/>
            <w:vAlign w:val="center"/>
          </w:tcPr>
          <w:p w14:paraId="249E9030">
            <w:pPr>
              <w:spacing w:after="0"/>
            </w:pPr>
            <w:r>
              <w:rPr>
                <w:rFonts w:ascii="Calibri" w:hAnsi="Calibri"/>
                <w:b w:val="0"/>
                <w:sz w:val="20"/>
              </w:rPr>
              <w:t>Object</w:t>
            </w:r>
          </w:p>
        </w:tc>
        <w:tc>
          <w:tcPr>
            <w:tcW w:w="1191" w:type="dxa"/>
            <w:vAlign w:val="center"/>
          </w:tcPr>
          <w:p w14:paraId="167C1811">
            <w:pPr>
              <w:spacing w:after="0"/>
            </w:pPr>
            <w:r>
              <w:rPr>
                <w:rFonts w:ascii="Calibri" w:hAnsi="Calibri"/>
                <w:b w:val="0"/>
                <w:sz w:val="20"/>
              </w:rPr>
              <w:t>Tự xác định</w:t>
            </w:r>
          </w:p>
        </w:tc>
        <w:tc>
          <w:tcPr>
            <w:tcW w:w="3175" w:type="dxa"/>
            <w:vAlign w:val="center"/>
          </w:tcPr>
          <w:p w14:paraId="2F978C34">
            <w:pPr>
              <w:spacing w:after="0"/>
            </w:pPr>
            <w:r>
              <w:rPr>
                <w:rFonts w:ascii="Calibri" w:hAnsi="Calibri"/>
                <w:b w:val="0"/>
                <w:sz w:val="20"/>
              </w:rPr>
              <w:t>Lấy từ tài khoản đang đăng nhập.</w:t>
            </w:r>
          </w:p>
        </w:tc>
      </w:tr>
      <w:tr w14:paraId="11B5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CA68E07">
            <w:pPr>
              <w:spacing w:after="0"/>
            </w:pPr>
            <w:r>
              <w:rPr>
                <w:rFonts w:ascii="Calibri" w:hAnsi="Calibri"/>
                <w:b w:val="0"/>
                <w:sz w:val="20"/>
              </w:rPr>
              <w:t>bookings</w:t>
            </w:r>
          </w:p>
        </w:tc>
        <w:tc>
          <w:tcPr>
            <w:tcW w:w="1814" w:type="dxa"/>
            <w:vAlign w:val="center"/>
          </w:tcPr>
          <w:p w14:paraId="125DC17F">
            <w:pPr>
              <w:spacing w:after="0"/>
            </w:pPr>
            <w:r>
              <w:rPr>
                <w:rFonts w:ascii="Calibri" w:hAnsi="Calibri"/>
                <w:b w:val="0"/>
                <w:sz w:val="20"/>
              </w:rPr>
              <w:t>Danh sách vé</w:t>
            </w:r>
          </w:p>
        </w:tc>
        <w:tc>
          <w:tcPr>
            <w:tcW w:w="1361" w:type="dxa"/>
            <w:vAlign w:val="center"/>
          </w:tcPr>
          <w:p w14:paraId="44BF5C20">
            <w:pPr>
              <w:spacing w:after="0"/>
            </w:pPr>
            <w:r>
              <w:rPr>
                <w:rFonts w:ascii="Calibri" w:hAnsi="Calibri"/>
                <w:b w:val="0"/>
                <w:sz w:val="20"/>
              </w:rPr>
              <w:t>List</w:t>
            </w:r>
          </w:p>
        </w:tc>
        <w:tc>
          <w:tcPr>
            <w:tcW w:w="1191" w:type="dxa"/>
            <w:vAlign w:val="center"/>
          </w:tcPr>
          <w:p w14:paraId="1F428D55">
            <w:pPr>
              <w:spacing w:after="0"/>
            </w:pPr>
            <w:r>
              <w:rPr>
                <w:rFonts w:ascii="Calibri" w:hAnsi="Calibri"/>
                <w:b w:val="0"/>
                <w:sz w:val="20"/>
              </w:rPr>
              <w:t>Không nhập</w:t>
            </w:r>
          </w:p>
        </w:tc>
        <w:tc>
          <w:tcPr>
            <w:tcW w:w="3175" w:type="dxa"/>
            <w:vAlign w:val="center"/>
          </w:tcPr>
          <w:p w14:paraId="2075B293">
            <w:pPr>
              <w:spacing w:after="0"/>
            </w:pPr>
            <w:r>
              <w:rPr>
                <w:rFonts w:ascii="Calibri" w:hAnsi="Calibri"/>
                <w:b w:val="0"/>
                <w:sz w:val="20"/>
              </w:rPr>
              <w:t>Dữ liệu trả về từ BookingService.</w:t>
            </w:r>
          </w:p>
        </w:tc>
      </w:tr>
    </w:tbl>
    <w:p w14:paraId="663768EB"/>
    <w:p w14:paraId="10025583">
      <w:pPr>
        <w:pStyle w:val="3"/>
      </w:pPr>
      <w:r>
        <w:t>3.6. Quản lý phim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886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07C66C35">
            <w:pPr>
              <w:spacing w:after="0"/>
            </w:pPr>
            <w:r>
              <w:rPr>
                <w:rFonts w:ascii="Calibri" w:hAnsi="Calibri"/>
                <w:b/>
                <w:sz w:val="20"/>
              </w:rPr>
              <w:t>Thuộc tính</w:t>
            </w:r>
          </w:p>
        </w:tc>
        <w:tc>
          <w:tcPr>
            <w:tcW w:w="7087" w:type="dxa"/>
            <w:shd w:val="clear" w:color="auto" w:fill="E8EEF5"/>
            <w:vAlign w:val="center"/>
          </w:tcPr>
          <w:p w14:paraId="63E15054">
            <w:pPr>
              <w:spacing w:after="0"/>
            </w:pPr>
            <w:r>
              <w:rPr>
                <w:rFonts w:ascii="Calibri" w:hAnsi="Calibri"/>
                <w:b/>
                <w:sz w:val="20"/>
              </w:rPr>
              <w:t>Nội dung</w:t>
            </w:r>
          </w:p>
        </w:tc>
      </w:tr>
      <w:tr w14:paraId="0772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53B4DC4">
            <w:pPr>
              <w:spacing w:after="0"/>
            </w:pPr>
            <w:r>
              <w:rPr>
                <w:rFonts w:ascii="Calibri" w:hAnsi="Calibri"/>
                <w:b w:val="0"/>
                <w:sz w:val="20"/>
              </w:rPr>
              <w:t>Use Case ID</w:t>
            </w:r>
          </w:p>
        </w:tc>
        <w:tc>
          <w:tcPr>
            <w:tcW w:w="7087" w:type="dxa"/>
            <w:vAlign w:val="center"/>
          </w:tcPr>
          <w:p w14:paraId="42BF231E">
            <w:pPr>
              <w:spacing w:after="0"/>
            </w:pPr>
            <w:r>
              <w:rPr>
                <w:rFonts w:ascii="Calibri" w:hAnsi="Calibri"/>
                <w:b w:val="0"/>
                <w:sz w:val="20"/>
              </w:rPr>
              <w:t>UC-06</w:t>
            </w:r>
          </w:p>
        </w:tc>
      </w:tr>
      <w:tr w14:paraId="3231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362A8B">
            <w:pPr>
              <w:spacing w:after="0"/>
            </w:pPr>
            <w:r>
              <w:rPr>
                <w:rFonts w:ascii="Calibri" w:hAnsi="Calibri"/>
                <w:b w:val="0"/>
                <w:sz w:val="20"/>
              </w:rPr>
              <w:t>Mô tả</w:t>
            </w:r>
          </w:p>
        </w:tc>
        <w:tc>
          <w:tcPr>
            <w:tcW w:w="7087" w:type="dxa"/>
            <w:vAlign w:val="center"/>
          </w:tcPr>
          <w:p w14:paraId="4FBFD6D8">
            <w:pPr>
              <w:spacing w:after="0"/>
            </w:pPr>
            <w:r>
              <w:rPr>
                <w:rFonts w:ascii="Calibri" w:hAnsi="Calibri"/>
                <w:b w:val="0"/>
                <w:sz w:val="20"/>
              </w:rPr>
              <w:t>Quản lý phim</w:t>
            </w:r>
          </w:p>
        </w:tc>
      </w:tr>
      <w:tr w14:paraId="7FDD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91EBE29">
            <w:pPr>
              <w:spacing w:after="0"/>
            </w:pPr>
            <w:r>
              <w:rPr>
                <w:rFonts w:ascii="Calibri" w:hAnsi="Calibri"/>
                <w:b w:val="0"/>
                <w:sz w:val="20"/>
              </w:rPr>
              <w:t>Tác nhân (Actor)</w:t>
            </w:r>
          </w:p>
        </w:tc>
        <w:tc>
          <w:tcPr>
            <w:tcW w:w="7087" w:type="dxa"/>
            <w:vAlign w:val="center"/>
          </w:tcPr>
          <w:p w14:paraId="03AAC913">
            <w:pPr>
              <w:spacing w:after="0"/>
            </w:pPr>
            <w:r>
              <w:rPr>
                <w:rFonts w:ascii="Calibri" w:hAnsi="Calibri"/>
                <w:b w:val="0"/>
                <w:sz w:val="20"/>
              </w:rPr>
              <w:t>Quản trị viên</w:t>
            </w:r>
          </w:p>
        </w:tc>
      </w:tr>
      <w:tr w14:paraId="7837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87EA669">
            <w:pPr>
              <w:spacing w:after="0"/>
            </w:pPr>
            <w:r>
              <w:rPr>
                <w:rFonts w:ascii="Calibri" w:hAnsi="Calibri"/>
                <w:b w:val="0"/>
                <w:sz w:val="20"/>
              </w:rPr>
              <w:t>Sự ưu tiên (Priority)</w:t>
            </w:r>
          </w:p>
        </w:tc>
        <w:tc>
          <w:tcPr>
            <w:tcW w:w="7087" w:type="dxa"/>
            <w:vAlign w:val="center"/>
          </w:tcPr>
          <w:p w14:paraId="6B2D1E09">
            <w:pPr>
              <w:spacing w:after="0"/>
            </w:pPr>
            <w:r>
              <w:rPr>
                <w:rFonts w:ascii="Calibri" w:hAnsi="Calibri"/>
                <w:b w:val="0"/>
                <w:sz w:val="20"/>
              </w:rPr>
              <w:t>Cao</w:t>
            </w:r>
          </w:p>
        </w:tc>
      </w:tr>
      <w:tr w14:paraId="170B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A213303">
            <w:pPr>
              <w:spacing w:after="0"/>
            </w:pPr>
            <w:r>
              <w:rPr>
                <w:rFonts w:ascii="Calibri" w:hAnsi="Calibri"/>
                <w:b w:val="0"/>
                <w:sz w:val="20"/>
              </w:rPr>
              <w:t>Trigger</w:t>
            </w:r>
          </w:p>
        </w:tc>
        <w:tc>
          <w:tcPr>
            <w:tcW w:w="7087" w:type="dxa"/>
            <w:vAlign w:val="center"/>
          </w:tcPr>
          <w:p w14:paraId="65796F26">
            <w:pPr>
              <w:spacing w:after="0"/>
            </w:pPr>
            <w:r>
              <w:rPr>
                <w:rFonts w:ascii="Calibri" w:hAnsi="Calibri"/>
                <w:b w:val="0"/>
                <w:sz w:val="20"/>
              </w:rPr>
              <w:t>Quản trị viên mở /movies.</w:t>
            </w:r>
          </w:p>
        </w:tc>
      </w:tr>
      <w:tr w14:paraId="10F2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B929CC4">
            <w:pPr>
              <w:spacing w:after="0"/>
            </w:pPr>
            <w:r>
              <w:rPr>
                <w:rFonts w:ascii="Calibri" w:hAnsi="Calibri"/>
                <w:b w:val="0"/>
                <w:sz w:val="20"/>
              </w:rPr>
              <w:t>Điều kiện cần (Pre-Condition)</w:t>
            </w:r>
          </w:p>
        </w:tc>
        <w:tc>
          <w:tcPr>
            <w:tcW w:w="7087" w:type="dxa"/>
            <w:vAlign w:val="center"/>
          </w:tcPr>
          <w:p w14:paraId="6CD2251E">
            <w:pPr>
              <w:spacing w:after="0"/>
            </w:pPr>
            <w:r>
              <w:rPr>
                <w:rFonts w:ascii="Calibri" w:hAnsi="Calibri"/>
                <w:b w:val="0"/>
                <w:sz w:val="20"/>
              </w:rPr>
              <w:t>Quản trị viên đã đăng nhập với ROLE_ADMIN.</w:t>
            </w:r>
          </w:p>
        </w:tc>
      </w:tr>
      <w:tr w14:paraId="6A35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6BA618C">
            <w:pPr>
              <w:spacing w:after="0"/>
            </w:pPr>
            <w:r>
              <w:rPr>
                <w:rFonts w:ascii="Calibri" w:hAnsi="Calibri"/>
                <w:b w:val="0"/>
                <w:sz w:val="20"/>
              </w:rPr>
              <w:t>Điều kiện sau (Post-Condition)</w:t>
            </w:r>
          </w:p>
        </w:tc>
        <w:tc>
          <w:tcPr>
            <w:tcW w:w="7087" w:type="dxa"/>
            <w:vAlign w:val="center"/>
          </w:tcPr>
          <w:p w14:paraId="04D36976">
            <w:pPr>
              <w:spacing w:after="0"/>
            </w:pPr>
            <w:r>
              <w:rPr>
                <w:rFonts w:ascii="Calibri" w:hAnsi="Calibri"/>
                <w:b w:val="0"/>
                <w:sz w:val="20"/>
              </w:rPr>
              <w:t>Danh sách phim được thêm, cập nhật hoặc xóa.</w:t>
            </w:r>
          </w:p>
        </w:tc>
      </w:tr>
    </w:tbl>
    <w:p w14:paraId="0B87C06F"/>
    <w:p w14:paraId="203FE37A">
      <w:pPr>
        <w:pStyle w:val="4"/>
      </w:pPr>
      <w:r>
        <w:t>3.6.1. Luồng cơ bản</w:t>
      </w:r>
    </w:p>
    <w:p w14:paraId="22285F1F">
      <w:pPr>
        <w:pStyle w:val="29"/>
      </w:pPr>
      <w:r>
        <w:t>1. Quản trị viên mở trang quản lý phim.</w:t>
      </w:r>
    </w:p>
    <w:p w14:paraId="2E0B86BD">
      <w:pPr>
        <w:pStyle w:val="29"/>
      </w:pPr>
      <w:r>
        <w:t>2. Hệ thống hiển thị danh sách phim và form nhập phim.</w:t>
      </w:r>
    </w:p>
    <w:p w14:paraId="6AE5049E">
      <w:pPr>
        <w:pStyle w:val="29"/>
      </w:pPr>
      <w:r>
        <w:t>3. Quản trị viên nhập tên phim, thể loại, thời lượng, phân loại tuổi, ngày phát hành, poster và mô tả.</w:t>
      </w:r>
    </w:p>
    <w:p w14:paraId="23F53C6F">
      <w:pPr>
        <w:pStyle w:val="29"/>
      </w:pPr>
      <w:r>
        <w:t>4. Nếu có file poster, hệ thống lưu vào uploads/movies với tên UUID.</w:t>
      </w:r>
    </w:p>
    <w:p w14:paraId="2AFFBD90">
      <w:pPr>
        <w:pStyle w:val="29"/>
      </w:pPr>
      <w:r>
        <w:t>5. Hệ thống lưu Movie và tải lại danh sách.</w:t>
      </w:r>
    </w:p>
    <w:p w14:paraId="547F98A0">
      <w:pPr>
        <w:pStyle w:val="29"/>
      </w:pPr>
      <w:r>
        <w:t>6. Quản trị viên có thể chọn sửa hoặc xóa phim trong danh sách.</w:t>
      </w:r>
    </w:p>
    <w:p w14:paraId="0348B5A0">
      <w:pPr>
        <w:pStyle w:val="4"/>
      </w:pPr>
      <w:r>
        <w:t>3.6.2. Giao diện</w:t>
      </w:r>
    </w:p>
    <w:p w14:paraId="23DDEE38">
      <w:r>
        <w:t>Hệ thống sử dụng giao diện web Thymeleaf tương ứng với chức năng. Ảnh minh họa màn hình có thể bổ sung sau khi giao diện được chốt.</w:t>
      </w:r>
    </w:p>
    <w:p w14:paraId="1588DD60">
      <w:pPr>
        <w:pStyle w:val="4"/>
      </w:pPr>
      <w:r>
        <w:t>3.6.3.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0561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4A51600C">
            <w:pPr>
              <w:spacing w:after="0"/>
            </w:pPr>
            <w:r>
              <w:rPr>
                <w:rFonts w:ascii="Calibri" w:hAnsi="Calibri"/>
                <w:b/>
                <w:sz w:val="20"/>
              </w:rPr>
              <w:t>Tên kỹ thuật</w:t>
            </w:r>
          </w:p>
        </w:tc>
        <w:tc>
          <w:tcPr>
            <w:tcW w:w="1814" w:type="dxa"/>
            <w:shd w:val="clear" w:color="auto" w:fill="E8EEF5"/>
            <w:vAlign w:val="center"/>
          </w:tcPr>
          <w:p w14:paraId="2201F7FE">
            <w:pPr>
              <w:spacing w:after="0"/>
            </w:pPr>
            <w:r>
              <w:rPr>
                <w:rFonts w:ascii="Calibri" w:hAnsi="Calibri"/>
                <w:b/>
                <w:sz w:val="20"/>
              </w:rPr>
              <w:t>Tên tiếng Việt</w:t>
            </w:r>
          </w:p>
        </w:tc>
        <w:tc>
          <w:tcPr>
            <w:tcW w:w="1361" w:type="dxa"/>
            <w:shd w:val="clear" w:color="auto" w:fill="E8EEF5"/>
            <w:vAlign w:val="center"/>
          </w:tcPr>
          <w:p w14:paraId="219B8DDA">
            <w:pPr>
              <w:spacing w:after="0"/>
            </w:pPr>
            <w:r>
              <w:rPr>
                <w:rFonts w:ascii="Calibri" w:hAnsi="Calibri"/>
                <w:b/>
                <w:sz w:val="20"/>
              </w:rPr>
              <w:t>Loại</w:t>
            </w:r>
          </w:p>
        </w:tc>
        <w:tc>
          <w:tcPr>
            <w:tcW w:w="1191" w:type="dxa"/>
            <w:shd w:val="clear" w:color="auto" w:fill="E8EEF5"/>
            <w:vAlign w:val="center"/>
          </w:tcPr>
          <w:p w14:paraId="6C0BC065">
            <w:pPr>
              <w:spacing w:after="0"/>
            </w:pPr>
            <w:r>
              <w:rPr>
                <w:rFonts w:ascii="Calibri" w:hAnsi="Calibri"/>
                <w:b/>
                <w:sz w:val="20"/>
              </w:rPr>
              <w:t>Bắt buộc?</w:t>
            </w:r>
          </w:p>
        </w:tc>
        <w:tc>
          <w:tcPr>
            <w:tcW w:w="3175" w:type="dxa"/>
            <w:shd w:val="clear" w:color="auto" w:fill="E8EEF5"/>
            <w:vAlign w:val="center"/>
          </w:tcPr>
          <w:p w14:paraId="256D64A6">
            <w:pPr>
              <w:spacing w:after="0"/>
            </w:pPr>
            <w:r>
              <w:rPr>
                <w:rFonts w:ascii="Calibri" w:hAnsi="Calibri"/>
                <w:b/>
                <w:sz w:val="20"/>
              </w:rPr>
              <w:t>Mô tả</w:t>
            </w:r>
          </w:p>
        </w:tc>
      </w:tr>
      <w:tr w14:paraId="31A3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F18AEBF">
            <w:pPr>
              <w:spacing w:after="0"/>
            </w:pPr>
            <w:r>
              <w:rPr>
                <w:rFonts w:ascii="Calibri" w:hAnsi="Calibri"/>
                <w:b w:val="0"/>
                <w:sz w:val="20"/>
              </w:rPr>
              <w:t>title</w:t>
            </w:r>
          </w:p>
        </w:tc>
        <w:tc>
          <w:tcPr>
            <w:tcW w:w="1814" w:type="dxa"/>
            <w:vAlign w:val="center"/>
          </w:tcPr>
          <w:p w14:paraId="3938FD7B">
            <w:pPr>
              <w:spacing w:after="0"/>
            </w:pPr>
            <w:r>
              <w:rPr>
                <w:rFonts w:ascii="Calibri" w:hAnsi="Calibri"/>
                <w:b w:val="0"/>
                <w:sz w:val="20"/>
              </w:rPr>
              <w:t>Tên phim</w:t>
            </w:r>
          </w:p>
        </w:tc>
        <w:tc>
          <w:tcPr>
            <w:tcW w:w="1361" w:type="dxa"/>
            <w:vAlign w:val="center"/>
          </w:tcPr>
          <w:p w14:paraId="29DC264D">
            <w:pPr>
              <w:spacing w:after="0"/>
            </w:pPr>
            <w:r>
              <w:rPr>
                <w:rFonts w:ascii="Calibri" w:hAnsi="Calibri"/>
                <w:b w:val="0"/>
                <w:sz w:val="20"/>
              </w:rPr>
              <w:t>Text</w:t>
            </w:r>
          </w:p>
        </w:tc>
        <w:tc>
          <w:tcPr>
            <w:tcW w:w="1191" w:type="dxa"/>
            <w:vAlign w:val="center"/>
          </w:tcPr>
          <w:p w14:paraId="5BDA6F9F">
            <w:pPr>
              <w:spacing w:after="0"/>
            </w:pPr>
            <w:r>
              <w:rPr>
                <w:rFonts w:ascii="Calibri" w:hAnsi="Calibri"/>
                <w:b w:val="0"/>
                <w:sz w:val="20"/>
              </w:rPr>
              <w:t>Có</w:t>
            </w:r>
          </w:p>
        </w:tc>
        <w:tc>
          <w:tcPr>
            <w:tcW w:w="3175" w:type="dxa"/>
            <w:vAlign w:val="center"/>
          </w:tcPr>
          <w:p w14:paraId="255AD774">
            <w:pPr>
              <w:spacing w:after="0"/>
            </w:pPr>
            <w:r>
              <w:rPr>
                <w:rFonts w:ascii="Calibri" w:hAnsi="Calibri"/>
                <w:b w:val="0"/>
                <w:sz w:val="20"/>
              </w:rPr>
              <w:t>Tên phim hiển thị trên trang chủ.</w:t>
            </w:r>
          </w:p>
        </w:tc>
      </w:tr>
      <w:tr w14:paraId="152B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D6A6371">
            <w:pPr>
              <w:spacing w:after="0"/>
            </w:pPr>
            <w:r>
              <w:rPr>
                <w:rFonts w:ascii="Calibri" w:hAnsi="Calibri"/>
                <w:b w:val="0"/>
                <w:sz w:val="20"/>
              </w:rPr>
              <w:t>genre</w:t>
            </w:r>
          </w:p>
        </w:tc>
        <w:tc>
          <w:tcPr>
            <w:tcW w:w="1814" w:type="dxa"/>
            <w:vAlign w:val="center"/>
          </w:tcPr>
          <w:p w14:paraId="2EE97CD3">
            <w:pPr>
              <w:spacing w:after="0"/>
            </w:pPr>
            <w:r>
              <w:rPr>
                <w:rFonts w:ascii="Calibri" w:hAnsi="Calibri"/>
                <w:b w:val="0"/>
                <w:sz w:val="20"/>
              </w:rPr>
              <w:t>Thể loại</w:t>
            </w:r>
          </w:p>
        </w:tc>
        <w:tc>
          <w:tcPr>
            <w:tcW w:w="1361" w:type="dxa"/>
            <w:vAlign w:val="center"/>
          </w:tcPr>
          <w:p w14:paraId="55FC989A">
            <w:pPr>
              <w:spacing w:after="0"/>
            </w:pPr>
            <w:r>
              <w:rPr>
                <w:rFonts w:ascii="Calibri" w:hAnsi="Calibri"/>
                <w:b w:val="0"/>
                <w:sz w:val="20"/>
              </w:rPr>
              <w:t>Text</w:t>
            </w:r>
          </w:p>
        </w:tc>
        <w:tc>
          <w:tcPr>
            <w:tcW w:w="1191" w:type="dxa"/>
            <w:vAlign w:val="center"/>
          </w:tcPr>
          <w:p w14:paraId="4B7B35A3">
            <w:pPr>
              <w:spacing w:after="0"/>
            </w:pPr>
            <w:r>
              <w:rPr>
                <w:rFonts w:ascii="Calibri" w:hAnsi="Calibri"/>
                <w:b w:val="0"/>
                <w:sz w:val="20"/>
              </w:rPr>
              <w:t>Có</w:t>
            </w:r>
          </w:p>
        </w:tc>
        <w:tc>
          <w:tcPr>
            <w:tcW w:w="3175" w:type="dxa"/>
            <w:vAlign w:val="center"/>
          </w:tcPr>
          <w:p w14:paraId="5FAAC203">
            <w:pPr>
              <w:spacing w:after="0"/>
            </w:pPr>
            <w:r>
              <w:rPr>
                <w:rFonts w:ascii="Calibri" w:hAnsi="Calibri"/>
                <w:b w:val="0"/>
                <w:sz w:val="20"/>
              </w:rPr>
              <w:t>Ví dụ: hành động, hoạt hình, tâm lý.</w:t>
            </w:r>
          </w:p>
        </w:tc>
      </w:tr>
      <w:tr w14:paraId="725F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1C11293">
            <w:pPr>
              <w:spacing w:after="0"/>
            </w:pPr>
            <w:r>
              <w:rPr>
                <w:rFonts w:ascii="Calibri" w:hAnsi="Calibri"/>
                <w:b w:val="0"/>
                <w:sz w:val="20"/>
              </w:rPr>
              <w:t>durationMinutes</w:t>
            </w:r>
          </w:p>
        </w:tc>
        <w:tc>
          <w:tcPr>
            <w:tcW w:w="1814" w:type="dxa"/>
            <w:vAlign w:val="center"/>
          </w:tcPr>
          <w:p w14:paraId="5E4C8E89">
            <w:pPr>
              <w:spacing w:after="0"/>
            </w:pPr>
            <w:r>
              <w:rPr>
                <w:rFonts w:ascii="Calibri" w:hAnsi="Calibri"/>
                <w:b w:val="0"/>
                <w:sz w:val="20"/>
              </w:rPr>
              <w:t>Thời lượng</w:t>
            </w:r>
          </w:p>
        </w:tc>
        <w:tc>
          <w:tcPr>
            <w:tcW w:w="1361" w:type="dxa"/>
            <w:vAlign w:val="center"/>
          </w:tcPr>
          <w:p w14:paraId="2521EEE4">
            <w:pPr>
              <w:spacing w:after="0"/>
            </w:pPr>
            <w:r>
              <w:rPr>
                <w:rFonts w:ascii="Calibri" w:hAnsi="Calibri"/>
                <w:b w:val="0"/>
                <w:sz w:val="20"/>
              </w:rPr>
              <w:t>Number</w:t>
            </w:r>
          </w:p>
        </w:tc>
        <w:tc>
          <w:tcPr>
            <w:tcW w:w="1191" w:type="dxa"/>
            <w:vAlign w:val="center"/>
          </w:tcPr>
          <w:p w14:paraId="7A5E1E2E">
            <w:pPr>
              <w:spacing w:after="0"/>
            </w:pPr>
            <w:r>
              <w:rPr>
                <w:rFonts w:ascii="Calibri" w:hAnsi="Calibri"/>
                <w:b w:val="0"/>
                <w:sz w:val="20"/>
              </w:rPr>
              <w:t>Có</w:t>
            </w:r>
          </w:p>
        </w:tc>
        <w:tc>
          <w:tcPr>
            <w:tcW w:w="3175" w:type="dxa"/>
            <w:vAlign w:val="center"/>
          </w:tcPr>
          <w:p w14:paraId="29732C3A">
            <w:pPr>
              <w:spacing w:after="0"/>
            </w:pPr>
            <w:r>
              <w:rPr>
                <w:rFonts w:ascii="Calibri" w:hAnsi="Calibri"/>
                <w:b w:val="0"/>
                <w:sz w:val="20"/>
              </w:rPr>
              <w:t>Số phút chiếu phim.</w:t>
            </w:r>
          </w:p>
        </w:tc>
      </w:tr>
      <w:tr w14:paraId="4C26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80865C0">
            <w:pPr>
              <w:spacing w:after="0"/>
            </w:pPr>
            <w:r>
              <w:rPr>
                <w:rFonts w:ascii="Calibri" w:hAnsi="Calibri"/>
                <w:b w:val="0"/>
                <w:sz w:val="20"/>
              </w:rPr>
              <w:t>ageRating</w:t>
            </w:r>
          </w:p>
        </w:tc>
        <w:tc>
          <w:tcPr>
            <w:tcW w:w="1814" w:type="dxa"/>
            <w:vAlign w:val="center"/>
          </w:tcPr>
          <w:p w14:paraId="3DFAF669">
            <w:pPr>
              <w:spacing w:after="0"/>
            </w:pPr>
            <w:r>
              <w:rPr>
                <w:rFonts w:ascii="Calibri" w:hAnsi="Calibri"/>
                <w:b w:val="0"/>
                <w:sz w:val="20"/>
              </w:rPr>
              <w:t>Phân loại tuổi</w:t>
            </w:r>
          </w:p>
        </w:tc>
        <w:tc>
          <w:tcPr>
            <w:tcW w:w="1361" w:type="dxa"/>
            <w:vAlign w:val="center"/>
          </w:tcPr>
          <w:p w14:paraId="766AA10C">
            <w:pPr>
              <w:spacing w:after="0"/>
            </w:pPr>
            <w:r>
              <w:rPr>
                <w:rFonts w:ascii="Calibri" w:hAnsi="Calibri"/>
                <w:b w:val="0"/>
                <w:sz w:val="20"/>
              </w:rPr>
              <w:t>Text</w:t>
            </w:r>
          </w:p>
        </w:tc>
        <w:tc>
          <w:tcPr>
            <w:tcW w:w="1191" w:type="dxa"/>
            <w:vAlign w:val="center"/>
          </w:tcPr>
          <w:p w14:paraId="105CCEF4">
            <w:pPr>
              <w:spacing w:after="0"/>
            </w:pPr>
            <w:r>
              <w:rPr>
                <w:rFonts w:ascii="Calibri" w:hAnsi="Calibri"/>
                <w:b w:val="0"/>
                <w:sz w:val="20"/>
              </w:rPr>
              <w:t>Không</w:t>
            </w:r>
          </w:p>
        </w:tc>
        <w:tc>
          <w:tcPr>
            <w:tcW w:w="3175" w:type="dxa"/>
            <w:vAlign w:val="center"/>
          </w:tcPr>
          <w:p w14:paraId="7CC40754">
            <w:pPr>
              <w:spacing w:after="0"/>
            </w:pPr>
            <w:r>
              <w:rPr>
                <w:rFonts w:ascii="Calibri" w:hAnsi="Calibri"/>
                <w:b w:val="0"/>
                <w:sz w:val="20"/>
              </w:rPr>
              <w:t>Ví dụ: P, T13, T16, T18.</w:t>
            </w:r>
          </w:p>
        </w:tc>
      </w:tr>
      <w:tr w14:paraId="5194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66916B7">
            <w:pPr>
              <w:spacing w:after="0"/>
            </w:pPr>
            <w:r>
              <w:rPr>
                <w:rFonts w:ascii="Calibri" w:hAnsi="Calibri"/>
                <w:b w:val="0"/>
                <w:sz w:val="20"/>
              </w:rPr>
              <w:t>releaseDate</w:t>
            </w:r>
          </w:p>
        </w:tc>
        <w:tc>
          <w:tcPr>
            <w:tcW w:w="1814" w:type="dxa"/>
            <w:vAlign w:val="center"/>
          </w:tcPr>
          <w:p w14:paraId="25C35A87">
            <w:pPr>
              <w:spacing w:after="0"/>
            </w:pPr>
            <w:r>
              <w:rPr>
                <w:rFonts w:ascii="Calibri" w:hAnsi="Calibri"/>
                <w:b w:val="0"/>
                <w:sz w:val="20"/>
              </w:rPr>
              <w:t>Ngày phát hành</w:t>
            </w:r>
          </w:p>
        </w:tc>
        <w:tc>
          <w:tcPr>
            <w:tcW w:w="1361" w:type="dxa"/>
            <w:vAlign w:val="center"/>
          </w:tcPr>
          <w:p w14:paraId="38F5C8AC">
            <w:pPr>
              <w:spacing w:after="0"/>
            </w:pPr>
            <w:r>
              <w:rPr>
                <w:rFonts w:ascii="Calibri" w:hAnsi="Calibri"/>
                <w:b w:val="0"/>
                <w:sz w:val="20"/>
              </w:rPr>
              <w:t>Date</w:t>
            </w:r>
          </w:p>
        </w:tc>
        <w:tc>
          <w:tcPr>
            <w:tcW w:w="1191" w:type="dxa"/>
            <w:vAlign w:val="center"/>
          </w:tcPr>
          <w:p w14:paraId="4E34003F">
            <w:pPr>
              <w:spacing w:after="0"/>
            </w:pPr>
            <w:r>
              <w:rPr>
                <w:rFonts w:ascii="Calibri" w:hAnsi="Calibri"/>
                <w:b w:val="0"/>
                <w:sz w:val="20"/>
              </w:rPr>
              <w:t>Không</w:t>
            </w:r>
          </w:p>
        </w:tc>
        <w:tc>
          <w:tcPr>
            <w:tcW w:w="3175" w:type="dxa"/>
            <w:vAlign w:val="center"/>
          </w:tcPr>
          <w:p w14:paraId="4C535E3B">
            <w:pPr>
              <w:spacing w:after="0"/>
            </w:pPr>
            <w:r>
              <w:rPr>
                <w:rFonts w:ascii="Calibri" w:hAnsi="Calibri"/>
                <w:b w:val="0"/>
                <w:sz w:val="20"/>
              </w:rPr>
              <w:t>Ngày phim phát hành.</w:t>
            </w:r>
          </w:p>
        </w:tc>
      </w:tr>
      <w:tr w14:paraId="47AB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093E250">
            <w:pPr>
              <w:spacing w:after="0"/>
            </w:pPr>
            <w:r>
              <w:rPr>
                <w:rFonts w:ascii="Calibri" w:hAnsi="Calibri"/>
                <w:b w:val="0"/>
                <w:sz w:val="20"/>
              </w:rPr>
              <w:t>posterFile/posterUrl</w:t>
            </w:r>
          </w:p>
        </w:tc>
        <w:tc>
          <w:tcPr>
            <w:tcW w:w="1814" w:type="dxa"/>
            <w:vAlign w:val="center"/>
          </w:tcPr>
          <w:p w14:paraId="1324F6E5">
            <w:pPr>
              <w:spacing w:after="0"/>
            </w:pPr>
            <w:r>
              <w:rPr>
                <w:rFonts w:ascii="Calibri" w:hAnsi="Calibri"/>
                <w:b w:val="0"/>
                <w:sz w:val="20"/>
              </w:rPr>
              <w:t>Poster</w:t>
            </w:r>
          </w:p>
        </w:tc>
        <w:tc>
          <w:tcPr>
            <w:tcW w:w="1361" w:type="dxa"/>
            <w:vAlign w:val="center"/>
          </w:tcPr>
          <w:p w14:paraId="15C72E13">
            <w:pPr>
              <w:spacing w:after="0"/>
            </w:pPr>
            <w:r>
              <w:rPr>
                <w:rFonts w:ascii="Calibri" w:hAnsi="Calibri"/>
                <w:b w:val="0"/>
                <w:sz w:val="20"/>
              </w:rPr>
              <w:t>File/Text</w:t>
            </w:r>
          </w:p>
        </w:tc>
        <w:tc>
          <w:tcPr>
            <w:tcW w:w="1191" w:type="dxa"/>
            <w:vAlign w:val="center"/>
          </w:tcPr>
          <w:p w14:paraId="6145F0A8">
            <w:pPr>
              <w:spacing w:after="0"/>
            </w:pPr>
            <w:r>
              <w:rPr>
                <w:rFonts w:ascii="Calibri" w:hAnsi="Calibri"/>
                <w:b w:val="0"/>
                <w:sz w:val="20"/>
              </w:rPr>
              <w:t>Không</w:t>
            </w:r>
          </w:p>
        </w:tc>
        <w:tc>
          <w:tcPr>
            <w:tcW w:w="3175" w:type="dxa"/>
            <w:vAlign w:val="center"/>
          </w:tcPr>
          <w:p w14:paraId="72E6E50B">
            <w:pPr>
              <w:spacing w:after="0"/>
            </w:pPr>
            <w:r>
              <w:rPr>
                <w:rFonts w:ascii="Calibri" w:hAnsi="Calibri"/>
                <w:b w:val="0"/>
                <w:sz w:val="20"/>
              </w:rPr>
              <w:t>Ảnh poster hoặc URL đã lưu.</w:t>
            </w:r>
          </w:p>
        </w:tc>
      </w:tr>
      <w:tr w14:paraId="7CB3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6236590">
            <w:pPr>
              <w:spacing w:after="0"/>
            </w:pPr>
            <w:r>
              <w:rPr>
                <w:rFonts w:ascii="Calibri" w:hAnsi="Calibri"/>
                <w:b w:val="0"/>
                <w:sz w:val="20"/>
              </w:rPr>
              <w:t>description</w:t>
            </w:r>
          </w:p>
        </w:tc>
        <w:tc>
          <w:tcPr>
            <w:tcW w:w="1814" w:type="dxa"/>
            <w:vAlign w:val="center"/>
          </w:tcPr>
          <w:p w14:paraId="0A2990E2">
            <w:pPr>
              <w:spacing w:after="0"/>
            </w:pPr>
            <w:r>
              <w:rPr>
                <w:rFonts w:ascii="Calibri" w:hAnsi="Calibri"/>
                <w:b w:val="0"/>
                <w:sz w:val="20"/>
              </w:rPr>
              <w:t>Mô tả</w:t>
            </w:r>
          </w:p>
        </w:tc>
        <w:tc>
          <w:tcPr>
            <w:tcW w:w="1361" w:type="dxa"/>
            <w:vAlign w:val="center"/>
          </w:tcPr>
          <w:p w14:paraId="423CED51">
            <w:pPr>
              <w:spacing w:after="0"/>
            </w:pPr>
            <w:r>
              <w:rPr>
                <w:rFonts w:ascii="Calibri" w:hAnsi="Calibri"/>
                <w:b w:val="0"/>
                <w:sz w:val="20"/>
              </w:rPr>
              <w:t>Textarea</w:t>
            </w:r>
          </w:p>
        </w:tc>
        <w:tc>
          <w:tcPr>
            <w:tcW w:w="1191" w:type="dxa"/>
            <w:vAlign w:val="center"/>
          </w:tcPr>
          <w:p w14:paraId="3F96CCF8">
            <w:pPr>
              <w:spacing w:after="0"/>
            </w:pPr>
            <w:r>
              <w:rPr>
                <w:rFonts w:ascii="Calibri" w:hAnsi="Calibri"/>
                <w:b w:val="0"/>
                <w:sz w:val="20"/>
              </w:rPr>
              <w:t>Không</w:t>
            </w:r>
          </w:p>
        </w:tc>
        <w:tc>
          <w:tcPr>
            <w:tcW w:w="3175" w:type="dxa"/>
            <w:vAlign w:val="center"/>
          </w:tcPr>
          <w:p w14:paraId="29D00BBA">
            <w:pPr>
              <w:spacing w:after="0"/>
            </w:pPr>
            <w:r>
              <w:rPr>
                <w:rFonts w:ascii="Calibri" w:hAnsi="Calibri"/>
                <w:b w:val="0"/>
                <w:sz w:val="20"/>
              </w:rPr>
              <w:t>Tối đa theo entity hiện tại 2000 ký tự.</w:t>
            </w:r>
          </w:p>
        </w:tc>
      </w:tr>
    </w:tbl>
    <w:p w14:paraId="68FCC54B"/>
    <w:p w14:paraId="25F3F42F">
      <w:pPr>
        <w:pStyle w:val="3"/>
      </w:pPr>
      <w:r>
        <w:t>3.7. Quản lý phòng chiếu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153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2F15CE62">
            <w:pPr>
              <w:spacing w:after="0"/>
            </w:pPr>
            <w:r>
              <w:rPr>
                <w:rFonts w:ascii="Calibri" w:hAnsi="Calibri"/>
                <w:b/>
                <w:sz w:val="20"/>
              </w:rPr>
              <w:t>Thuộc tính</w:t>
            </w:r>
          </w:p>
        </w:tc>
        <w:tc>
          <w:tcPr>
            <w:tcW w:w="7087" w:type="dxa"/>
            <w:shd w:val="clear" w:color="auto" w:fill="E8EEF5"/>
            <w:vAlign w:val="center"/>
          </w:tcPr>
          <w:p w14:paraId="16EF9185">
            <w:pPr>
              <w:spacing w:after="0"/>
            </w:pPr>
            <w:r>
              <w:rPr>
                <w:rFonts w:ascii="Calibri" w:hAnsi="Calibri"/>
                <w:b/>
                <w:sz w:val="20"/>
              </w:rPr>
              <w:t>Nội dung</w:t>
            </w:r>
          </w:p>
        </w:tc>
      </w:tr>
      <w:tr w14:paraId="7362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DA5C13">
            <w:pPr>
              <w:spacing w:after="0"/>
            </w:pPr>
            <w:r>
              <w:rPr>
                <w:rFonts w:ascii="Calibri" w:hAnsi="Calibri"/>
                <w:b w:val="0"/>
                <w:sz w:val="20"/>
              </w:rPr>
              <w:t>Use Case ID</w:t>
            </w:r>
          </w:p>
        </w:tc>
        <w:tc>
          <w:tcPr>
            <w:tcW w:w="7087" w:type="dxa"/>
            <w:vAlign w:val="center"/>
          </w:tcPr>
          <w:p w14:paraId="00EE6680">
            <w:pPr>
              <w:spacing w:after="0"/>
            </w:pPr>
            <w:r>
              <w:rPr>
                <w:rFonts w:ascii="Calibri" w:hAnsi="Calibri"/>
                <w:b w:val="0"/>
                <w:sz w:val="20"/>
              </w:rPr>
              <w:t>UC-07</w:t>
            </w:r>
          </w:p>
        </w:tc>
      </w:tr>
      <w:tr w14:paraId="648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42D246">
            <w:pPr>
              <w:spacing w:after="0"/>
            </w:pPr>
            <w:r>
              <w:rPr>
                <w:rFonts w:ascii="Calibri" w:hAnsi="Calibri"/>
                <w:b w:val="0"/>
                <w:sz w:val="20"/>
              </w:rPr>
              <w:t>Mô tả</w:t>
            </w:r>
          </w:p>
        </w:tc>
        <w:tc>
          <w:tcPr>
            <w:tcW w:w="7087" w:type="dxa"/>
            <w:vAlign w:val="center"/>
          </w:tcPr>
          <w:p w14:paraId="39E07D66">
            <w:pPr>
              <w:spacing w:after="0"/>
            </w:pPr>
            <w:r>
              <w:rPr>
                <w:rFonts w:ascii="Calibri" w:hAnsi="Calibri"/>
                <w:b w:val="0"/>
                <w:sz w:val="20"/>
              </w:rPr>
              <w:t>Quản lý phòng chiếu</w:t>
            </w:r>
          </w:p>
        </w:tc>
      </w:tr>
      <w:tr w14:paraId="7EFA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322A53">
            <w:pPr>
              <w:spacing w:after="0"/>
            </w:pPr>
            <w:r>
              <w:rPr>
                <w:rFonts w:ascii="Calibri" w:hAnsi="Calibri"/>
                <w:b w:val="0"/>
                <w:sz w:val="20"/>
              </w:rPr>
              <w:t>Tác nhân (Actor)</w:t>
            </w:r>
          </w:p>
        </w:tc>
        <w:tc>
          <w:tcPr>
            <w:tcW w:w="7087" w:type="dxa"/>
            <w:vAlign w:val="center"/>
          </w:tcPr>
          <w:p w14:paraId="45AB5178">
            <w:pPr>
              <w:spacing w:after="0"/>
            </w:pPr>
            <w:r>
              <w:rPr>
                <w:rFonts w:ascii="Calibri" w:hAnsi="Calibri"/>
                <w:b w:val="0"/>
                <w:sz w:val="20"/>
              </w:rPr>
              <w:t>Quản trị viên</w:t>
            </w:r>
          </w:p>
        </w:tc>
      </w:tr>
      <w:tr w14:paraId="598C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DC70C8">
            <w:pPr>
              <w:spacing w:after="0"/>
            </w:pPr>
            <w:r>
              <w:rPr>
                <w:rFonts w:ascii="Calibri" w:hAnsi="Calibri"/>
                <w:b w:val="0"/>
                <w:sz w:val="20"/>
              </w:rPr>
              <w:t>Sự ưu tiên (Priority)</w:t>
            </w:r>
          </w:p>
        </w:tc>
        <w:tc>
          <w:tcPr>
            <w:tcW w:w="7087" w:type="dxa"/>
            <w:vAlign w:val="center"/>
          </w:tcPr>
          <w:p w14:paraId="33625174">
            <w:pPr>
              <w:spacing w:after="0"/>
            </w:pPr>
            <w:r>
              <w:rPr>
                <w:rFonts w:ascii="Calibri" w:hAnsi="Calibri"/>
                <w:b w:val="0"/>
                <w:sz w:val="20"/>
              </w:rPr>
              <w:t>Cao</w:t>
            </w:r>
          </w:p>
        </w:tc>
      </w:tr>
      <w:tr w14:paraId="54B8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9487B1A">
            <w:pPr>
              <w:spacing w:after="0"/>
            </w:pPr>
            <w:r>
              <w:rPr>
                <w:rFonts w:ascii="Calibri" w:hAnsi="Calibri"/>
                <w:b w:val="0"/>
                <w:sz w:val="20"/>
              </w:rPr>
              <w:t>Trigger</w:t>
            </w:r>
          </w:p>
        </w:tc>
        <w:tc>
          <w:tcPr>
            <w:tcW w:w="7087" w:type="dxa"/>
            <w:vAlign w:val="center"/>
          </w:tcPr>
          <w:p w14:paraId="543E48BA">
            <w:pPr>
              <w:spacing w:after="0"/>
            </w:pPr>
            <w:r>
              <w:rPr>
                <w:rFonts w:ascii="Calibri" w:hAnsi="Calibri"/>
                <w:b w:val="0"/>
                <w:sz w:val="20"/>
              </w:rPr>
              <w:t>Quản trị viên mở /auditoriums.</w:t>
            </w:r>
          </w:p>
        </w:tc>
      </w:tr>
      <w:tr w14:paraId="7040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7B4C034">
            <w:pPr>
              <w:spacing w:after="0"/>
            </w:pPr>
            <w:r>
              <w:rPr>
                <w:rFonts w:ascii="Calibri" w:hAnsi="Calibri"/>
                <w:b w:val="0"/>
                <w:sz w:val="20"/>
              </w:rPr>
              <w:t>Điều kiện cần (Pre-Condition)</w:t>
            </w:r>
          </w:p>
        </w:tc>
        <w:tc>
          <w:tcPr>
            <w:tcW w:w="7087" w:type="dxa"/>
            <w:vAlign w:val="center"/>
          </w:tcPr>
          <w:p w14:paraId="4B1ACD9A">
            <w:pPr>
              <w:spacing w:after="0"/>
            </w:pPr>
            <w:r>
              <w:rPr>
                <w:rFonts w:ascii="Calibri" w:hAnsi="Calibri"/>
                <w:b w:val="0"/>
                <w:sz w:val="20"/>
              </w:rPr>
              <w:t>Quản trị viên đã đăng nhập với ROLE_ADMIN.</w:t>
            </w:r>
          </w:p>
        </w:tc>
      </w:tr>
      <w:tr w14:paraId="3FD6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6B4947A">
            <w:pPr>
              <w:spacing w:after="0"/>
            </w:pPr>
            <w:r>
              <w:rPr>
                <w:rFonts w:ascii="Calibri" w:hAnsi="Calibri"/>
                <w:b w:val="0"/>
                <w:sz w:val="20"/>
              </w:rPr>
              <w:t>Điều kiện sau (Post-Condition)</w:t>
            </w:r>
          </w:p>
        </w:tc>
        <w:tc>
          <w:tcPr>
            <w:tcW w:w="7087" w:type="dxa"/>
            <w:vAlign w:val="center"/>
          </w:tcPr>
          <w:p w14:paraId="13EBC6FF">
            <w:pPr>
              <w:spacing w:after="0"/>
            </w:pPr>
            <w:r>
              <w:rPr>
                <w:rFonts w:ascii="Calibri" w:hAnsi="Calibri"/>
                <w:b w:val="0"/>
                <w:sz w:val="20"/>
              </w:rPr>
              <w:t>Danh sách phòng chiếu được cập nhật.</w:t>
            </w:r>
          </w:p>
        </w:tc>
      </w:tr>
    </w:tbl>
    <w:p w14:paraId="3E23B744"/>
    <w:p w14:paraId="27EA026C">
      <w:pPr>
        <w:pStyle w:val="4"/>
      </w:pPr>
      <w:r>
        <w:t>3.7.1. Luồng cơ bản</w:t>
      </w:r>
    </w:p>
    <w:p w14:paraId="5C10401D">
      <w:pPr>
        <w:pStyle w:val="29"/>
      </w:pPr>
      <w:r>
        <w:t>1. Quản trị viên mở trang quản lý phòng chiếu.</w:t>
      </w:r>
    </w:p>
    <w:p w14:paraId="15E7B4FD">
      <w:pPr>
        <w:pStyle w:val="29"/>
      </w:pPr>
      <w:r>
        <w:t>2. Hệ thống hiển thị danh sách phòng và form nhập.</w:t>
      </w:r>
    </w:p>
    <w:p w14:paraId="6C20060C">
      <w:pPr>
        <w:pStyle w:val="29"/>
      </w:pPr>
      <w:r>
        <w:t>3. Quản trị viên nhập tên phòng, sức chứa và định dạng màn hình.</w:t>
      </w:r>
    </w:p>
    <w:p w14:paraId="65414678">
      <w:pPr>
        <w:pStyle w:val="29"/>
      </w:pPr>
      <w:r>
        <w:t>4. Hệ thống kiểm tra tên phòng không trùng khi thêm hoặc sửa.</w:t>
      </w:r>
    </w:p>
    <w:p w14:paraId="60663A0B">
      <w:pPr>
        <w:pStyle w:val="29"/>
      </w:pPr>
      <w:r>
        <w:t>5. Nếu hợp lệ, hệ thống lưu Auditorium.</w:t>
      </w:r>
    </w:p>
    <w:p w14:paraId="2E56F4AF">
      <w:pPr>
        <w:pStyle w:val="29"/>
      </w:pPr>
      <w:r>
        <w:t>6. Quản trị viên có thể sửa hoặc xóa phòng chiếu.</w:t>
      </w:r>
    </w:p>
    <w:p w14:paraId="47DDBECE">
      <w:pPr>
        <w:pStyle w:val="4"/>
      </w:pPr>
      <w:r>
        <w:t>3.7.2. Giao diện</w:t>
      </w:r>
    </w:p>
    <w:p w14:paraId="7C7632D9">
      <w:r>
        <w:t>Hệ thống sử dụng giao diện web Thymeleaf tương ứng với chức năng. Ảnh minh họa màn hình có thể bổ sung sau khi giao diện được chốt.</w:t>
      </w:r>
    </w:p>
    <w:p w14:paraId="0C11CAE1">
      <w:pPr>
        <w:pStyle w:val="4"/>
      </w:pPr>
      <w:r>
        <w:t>3.7.3.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225F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15FF1BFE">
            <w:pPr>
              <w:spacing w:after="0"/>
            </w:pPr>
            <w:r>
              <w:rPr>
                <w:rFonts w:ascii="Calibri" w:hAnsi="Calibri"/>
                <w:b/>
                <w:sz w:val="20"/>
              </w:rPr>
              <w:t>Tên kỹ thuật</w:t>
            </w:r>
          </w:p>
        </w:tc>
        <w:tc>
          <w:tcPr>
            <w:tcW w:w="1814" w:type="dxa"/>
            <w:shd w:val="clear" w:color="auto" w:fill="E8EEF5"/>
            <w:vAlign w:val="center"/>
          </w:tcPr>
          <w:p w14:paraId="41C81435">
            <w:pPr>
              <w:spacing w:after="0"/>
            </w:pPr>
            <w:r>
              <w:rPr>
                <w:rFonts w:ascii="Calibri" w:hAnsi="Calibri"/>
                <w:b/>
                <w:sz w:val="20"/>
              </w:rPr>
              <w:t>Tên tiếng Việt</w:t>
            </w:r>
          </w:p>
        </w:tc>
        <w:tc>
          <w:tcPr>
            <w:tcW w:w="1361" w:type="dxa"/>
            <w:shd w:val="clear" w:color="auto" w:fill="E8EEF5"/>
            <w:vAlign w:val="center"/>
          </w:tcPr>
          <w:p w14:paraId="09D0D38D">
            <w:pPr>
              <w:spacing w:after="0"/>
            </w:pPr>
            <w:r>
              <w:rPr>
                <w:rFonts w:ascii="Calibri" w:hAnsi="Calibri"/>
                <w:b/>
                <w:sz w:val="20"/>
              </w:rPr>
              <w:t>Loại</w:t>
            </w:r>
          </w:p>
        </w:tc>
        <w:tc>
          <w:tcPr>
            <w:tcW w:w="1191" w:type="dxa"/>
            <w:shd w:val="clear" w:color="auto" w:fill="E8EEF5"/>
            <w:vAlign w:val="center"/>
          </w:tcPr>
          <w:p w14:paraId="32A0EBEC">
            <w:pPr>
              <w:spacing w:after="0"/>
            </w:pPr>
            <w:r>
              <w:rPr>
                <w:rFonts w:ascii="Calibri" w:hAnsi="Calibri"/>
                <w:b/>
                <w:sz w:val="20"/>
              </w:rPr>
              <w:t>Bắt buộc?</w:t>
            </w:r>
          </w:p>
        </w:tc>
        <w:tc>
          <w:tcPr>
            <w:tcW w:w="3175" w:type="dxa"/>
            <w:shd w:val="clear" w:color="auto" w:fill="E8EEF5"/>
            <w:vAlign w:val="center"/>
          </w:tcPr>
          <w:p w14:paraId="497FE2E9">
            <w:pPr>
              <w:spacing w:after="0"/>
            </w:pPr>
            <w:r>
              <w:rPr>
                <w:rFonts w:ascii="Calibri" w:hAnsi="Calibri"/>
                <w:b/>
                <w:sz w:val="20"/>
              </w:rPr>
              <w:t>Mô tả</w:t>
            </w:r>
          </w:p>
        </w:tc>
      </w:tr>
      <w:tr w14:paraId="1E4E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FADEDF4">
            <w:pPr>
              <w:spacing w:after="0"/>
            </w:pPr>
            <w:r>
              <w:rPr>
                <w:rFonts w:ascii="Calibri" w:hAnsi="Calibri"/>
                <w:b w:val="0"/>
                <w:sz w:val="20"/>
              </w:rPr>
              <w:t>name</w:t>
            </w:r>
          </w:p>
        </w:tc>
        <w:tc>
          <w:tcPr>
            <w:tcW w:w="1814" w:type="dxa"/>
            <w:vAlign w:val="center"/>
          </w:tcPr>
          <w:p w14:paraId="101BEB82">
            <w:pPr>
              <w:spacing w:after="0"/>
            </w:pPr>
            <w:r>
              <w:rPr>
                <w:rFonts w:ascii="Calibri" w:hAnsi="Calibri"/>
                <w:b w:val="0"/>
                <w:sz w:val="20"/>
              </w:rPr>
              <w:t>Tên phòng</w:t>
            </w:r>
          </w:p>
        </w:tc>
        <w:tc>
          <w:tcPr>
            <w:tcW w:w="1361" w:type="dxa"/>
            <w:vAlign w:val="center"/>
          </w:tcPr>
          <w:p w14:paraId="7111B037">
            <w:pPr>
              <w:spacing w:after="0"/>
            </w:pPr>
            <w:r>
              <w:rPr>
                <w:rFonts w:ascii="Calibri" w:hAnsi="Calibri"/>
                <w:b w:val="0"/>
                <w:sz w:val="20"/>
              </w:rPr>
              <w:t>Text</w:t>
            </w:r>
          </w:p>
        </w:tc>
        <w:tc>
          <w:tcPr>
            <w:tcW w:w="1191" w:type="dxa"/>
            <w:vAlign w:val="center"/>
          </w:tcPr>
          <w:p w14:paraId="5BD4616A">
            <w:pPr>
              <w:spacing w:after="0"/>
            </w:pPr>
            <w:r>
              <w:rPr>
                <w:rFonts w:ascii="Calibri" w:hAnsi="Calibri"/>
                <w:b w:val="0"/>
                <w:sz w:val="20"/>
              </w:rPr>
              <w:t>Có</w:t>
            </w:r>
          </w:p>
        </w:tc>
        <w:tc>
          <w:tcPr>
            <w:tcW w:w="3175" w:type="dxa"/>
            <w:vAlign w:val="center"/>
          </w:tcPr>
          <w:p w14:paraId="2705DDE4">
            <w:pPr>
              <w:spacing w:after="0"/>
            </w:pPr>
            <w:r>
              <w:rPr>
                <w:rFonts w:ascii="Calibri" w:hAnsi="Calibri"/>
                <w:b w:val="0"/>
                <w:sz w:val="20"/>
              </w:rPr>
              <w:t>Duy nhất, ví dụ: Phòng A.</w:t>
            </w:r>
          </w:p>
        </w:tc>
      </w:tr>
      <w:tr w14:paraId="7C37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4AB2F08">
            <w:pPr>
              <w:spacing w:after="0"/>
            </w:pPr>
            <w:r>
              <w:rPr>
                <w:rFonts w:ascii="Calibri" w:hAnsi="Calibri"/>
                <w:b w:val="0"/>
                <w:sz w:val="20"/>
              </w:rPr>
              <w:t>capacity</w:t>
            </w:r>
          </w:p>
        </w:tc>
        <w:tc>
          <w:tcPr>
            <w:tcW w:w="1814" w:type="dxa"/>
            <w:vAlign w:val="center"/>
          </w:tcPr>
          <w:p w14:paraId="00311D24">
            <w:pPr>
              <w:spacing w:after="0"/>
            </w:pPr>
            <w:r>
              <w:rPr>
                <w:rFonts w:ascii="Calibri" w:hAnsi="Calibri"/>
                <w:b w:val="0"/>
                <w:sz w:val="20"/>
              </w:rPr>
              <w:t>Sức chứa</w:t>
            </w:r>
          </w:p>
        </w:tc>
        <w:tc>
          <w:tcPr>
            <w:tcW w:w="1361" w:type="dxa"/>
            <w:vAlign w:val="center"/>
          </w:tcPr>
          <w:p w14:paraId="42B470EB">
            <w:pPr>
              <w:spacing w:after="0"/>
            </w:pPr>
            <w:r>
              <w:rPr>
                <w:rFonts w:ascii="Calibri" w:hAnsi="Calibri"/>
                <w:b w:val="0"/>
                <w:sz w:val="20"/>
              </w:rPr>
              <w:t>Number</w:t>
            </w:r>
          </w:p>
        </w:tc>
        <w:tc>
          <w:tcPr>
            <w:tcW w:w="1191" w:type="dxa"/>
            <w:vAlign w:val="center"/>
          </w:tcPr>
          <w:p w14:paraId="6F9EE125">
            <w:pPr>
              <w:spacing w:after="0"/>
            </w:pPr>
            <w:r>
              <w:rPr>
                <w:rFonts w:ascii="Calibri" w:hAnsi="Calibri"/>
                <w:b w:val="0"/>
                <w:sz w:val="20"/>
              </w:rPr>
              <w:t>Có</w:t>
            </w:r>
          </w:p>
        </w:tc>
        <w:tc>
          <w:tcPr>
            <w:tcW w:w="3175" w:type="dxa"/>
            <w:vAlign w:val="center"/>
          </w:tcPr>
          <w:p w14:paraId="18AA1574">
            <w:pPr>
              <w:spacing w:after="0"/>
            </w:pPr>
            <w:r>
              <w:rPr>
                <w:rFonts w:ascii="Calibri" w:hAnsi="Calibri"/>
                <w:b w:val="0"/>
                <w:sz w:val="20"/>
              </w:rPr>
              <w:t>Số ghế của phòng chiếu.</w:t>
            </w:r>
          </w:p>
        </w:tc>
      </w:tr>
      <w:tr w14:paraId="160A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A790732">
            <w:pPr>
              <w:spacing w:after="0"/>
            </w:pPr>
            <w:r>
              <w:rPr>
                <w:rFonts w:ascii="Calibri" w:hAnsi="Calibri"/>
                <w:b w:val="0"/>
                <w:sz w:val="20"/>
              </w:rPr>
              <w:t>screenType</w:t>
            </w:r>
          </w:p>
        </w:tc>
        <w:tc>
          <w:tcPr>
            <w:tcW w:w="1814" w:type="dxa"/>
            <w:vAlign w:val="center"/>
          </w:tcPr>
          <w:p w14:paraId="36C1E34F">
            <w:pPr>
              <w:spacing w:after="0"/>
            </w:pPr>
            <w:r>
              <w:rPr>
                <w:rFonts w:ascii="Calibri" w:hAnsi="Calibri"/>
                <w:b w:val="0"/>
                <w:sz w:val="20"/>
              </w:rPr>
              <w:t>Định dạng màn hình</w:t>
            </w:r>
          </w:p>
        </w:tc>
        <w:tc>
          <w:tcPr>
            <w:tcW w:w="1361" w:type="dxa"/>
            <w:vAlign w:val="center"/>
          </w:tcPr>
          <w:p w14:paraId="02E0C486">
            <w:pPr>
              <w:spacing w:after="0"/>
            </w:pPr>
            <w:r>
              <w:rPr>
                <w:rFonts w:ascii="Calibri" w:hAnsi="Calibri"/>
                <w:b w:val="0"/>
                <w:sz w:val="20"/>
              </w:rPr>
              <w:t>Text</w:t>
            </w:r>
          </w:p>
        </w:tc>
        <w:tc>
          <w:tcPr>
            <w:tcW w:w="1191" w:type="dxa"/>
            <w:vAlign w:val="center"/>
          </w:tcPr>
          <w:p w14:paraId="28BC01C6">
            <w:pPr>
              <w:spacing w:after="0"/>
            </w:pPr>
            <w:r>
              <w:rPr>
                <w:rFonts w:ascii="Calibri" w:hAnsi="Calibri"/>
                <w:b w:val="0"/>
                <w:sz w:val="20"/>
              </w:rPr>
              <w:t>Có</w:t>
            </w:r>
          </w:p>
        </w:tc>
        <w:tc>
          <w:tcPr>
            <w:tcW w:w="3175" w:type="dxa"/>
            <w:vAlign w:val="center"/>
          </w:tcPr>
          <w:p w14:paraId="1FB0BCA6">
            <w:pPr>
              <w:spacing w:after="0"/>
            </w:pPr>
            <w:r>
              <w:rPr>
                <w:rFonts w:ascii="Calibri" w:hAnsi="Calibri"/>
                <w:b w:val="0"/>
                <w:sz w:val="20"/>
              </w:rPr>
              <w:t>Ví dụ: 2D, 3D, IMAX.</w:t>
            </w:r>
          </w:p>
        </w:tc>
      </w:tr>
    </w:tbl>
    <w:p w14:paraId="6E0D526C"/>
    <w:p w14:paraId="51ACC955">
      <w:pPr>
        <w:pStyle w:val="3"/>
      </w:pPr>
      <w:r>
        <w:t>3.8. Quản lý và lọc lịch chiếu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6C8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5"/>
            <w:vAlign w:val="center"/>
          </w:tcPr>
          <w:p w14:paraId="18EDA55D">
            <w:pPr>
              <w:spacing w:after="0"/>
            </w:pPr>
            <w:r>
              <w:rPr>
                <w:rFonts w:ascii="Calibri" w:hAnsi="Calibri"/>
                <w:b/>
                <w:sz w:val="20"/>
              </w:rPr>
              <w:t>Thuộc tính</w:t>
            </w:r>
          </w:p>
        </w:tc>
        <w:tc>
          <w:tcPr>
            <w:tcW w:w="7087" w:type="dxa"/>
            <w:shd w:val="clear" w:color="auto" w:fill="E8EEF5"/>
            <w:vAlign w:val="center"/>
          </w:tcPr>
          <w:p w14:paraId="632CAFD5">
            <w:pPr>
              <w:spacing w:after="0"/>
            </w:pPr>
            <w:r>
              <w:rPr>
                <w:rFonts w:ascii="Calibri" w:hAnsi="Calibri"/>
                <w:b/>
                <w:sz w:val="20"/>
              </w:rPr>
              <w:t>Nội dung</w:t>
            </w:r>
          </w:p>
        </w:tc>
      </w:tr>
      <w:tr w14:paraId="1FE1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C363E67">
            <w:pPr>
              <w:spacing w:after="0"/>
            </w:pPr>
            <w:r>
              <w:rPr>
                <w:rFonts w:ascii="Calibri" w:hAnsi="Calibri"/>
                <w:b w:val="0"/>
                <w:sz w:val="20"/>
              </w:rPr>
              <w:t>Use Case ID</w:t>
            </w:r>
          </w:p>
        </w:tc>
        <w:tc>
          <w:tcPr>
            <w:tcW w:w="7087" w:type="dxa"/>
            <w:vAlign w:val="center"/>
          </w:tcPr>
          <w:p w14:paraId="44BDD0C5">
            <w:pPr>
              <w:spacing w:after="0"/>
            </w:pPr>
            <w:r>
              <w:rPr>
                <w:rFonts w:ascii="Calibri" w:hAnsi="Calibri"/>
                <w:b w:val="0"/>
                <w:sz w:val="20"/>
              </w:rPr>
              <w:t>UC-08</w:t>
            </w:r>
          </w:p>
        </w:tc>
      </w:tr>
      <w:tr w14:paraId="2E2F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64FC2FB">
            <w:pPr>
              <w:spacing w:after="0"/>
            </w:pPr>
            <w:r>
              <w:rPr>
                <w:rFonts w:ascii="Calibri" w:hAnsi="Calibri"/>
                <w:b w:val="0"/>
                <w:sz w:val="20"/>
              </w:rPr>
              <w:t>Mô tả</w:t>
            </w:r>
          </w:p>
        </w:tc>
        <w:tc>
          <w:tcPr>
            <w:tcW w:w="7087" w:type="dxa"/>
            <w:vAlign w:val="center"/>
          </w:tcPr>
          <w:p w14:paraId="74D14A12">
            <w:pPr>
              <w:spacing w:after="0"/>
            </w:pPr>
            <w:r>
              <w:rPr>
                <w:rFonts w:ascii="Calibri" w:hAnsi="Calibri"/>
                <w:b w:val="0"/>
                <w:sz w:val="20"/>
              </w:rPr>
              <w:t>Quản lý và lọc lịch chiếu</w:t>
            </w:r>
          </w:p>
        </w:tc>
      </w:tr>
      <w:tr w14:paraId="2CA6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0EDA20">
            <w:pPr>
              <w:spacing w:after="0"/>
            </w:pPr>
            <w:r>
              <w:rPr>
                <w:rFonts w:ascii="Calibri" w:hAnsi="Calibri"/>
                <w:b w:val="0"/>
                <w:sz w:val="20"/>
              </w:rPr>
              <w:t>Tác nhân (Actor)</w:t>
            </w:r>
          </w:p>
        </w:tc>
        <w:tc>
          <w:tcPr>
            <w:tcW w:w="7087" w:type="dxa"/>
            <w:vAlign w:val="center"/>
          </w:tcPr>
          <w:p w14:paraId="7B443F33">
            <w:pPr>
              <w:spacing w:after="0"/>
            </w:pPr>
            <w:r>
              <w:rPr>
                <w:rFonts w:ascii="Calibri" w:hAnsi="Calibri"/>
                <w:b w:val="0"/>
                <w:sz w:val="20"/>
              </w:rPr>
              <w:t>Quản trị viên</w:t>
            </w:r>
          </w:p>
        </w:tc>
      </w:tr>
      <w:tr w14:paraId="59F0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B00F96">
            <w:pPr>
              <w:spacing w:after="0"/>
            </w:pPr>
            <w:r>
              <w:rPr>
                <w:rFonts w:ascii="Calibri" w:hAnsi="Calibri"/>
                <w:b w:val="0"/>
                <w:sz w:val="20"/>
              </w:rPr>
              <w:t>Sự ưu tiên (Priority)</w:t>
            </w:r>
          </w:p>
        </w:tc>
        <w:tc>
          <w:tcPr>
            <w:tcW w:w="7087" w:type="dxa"/>
            <w:vAlign w:val="center"/>
          </w:tcPr>
          <w:p w14:paraId="51B5718E">
            <w:pPr>
              <w:spacing w:after="0"/>
            </w:pPr>
            <w:r>
              <w:rPr>
                <w:rFonts w:ascii="Calibri" w:hAnsi="Calibri"/>
                <w:b w:val="0"/>
                <w:sz w:val="20"/>
              </w:rPr>
              <w:t>Cao</w:t>
            </w:r>
          </w:p>
        </w:tc>
      </w:tr>
      <w:tr w14:paraId="1B13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B2E5A25">
            <w:pPr>
              <w:spacing w:after="0"/>
            </w:pPr>
            <w:r>
              <w:rPr>
                <w:rFonts w:ascii="Calibri" w:hAnsi="Calibri"/>
                <w:b w:val="0"/>
                <w:sz w:val="20"/>
              </w:rPr>
              <w:t>Trigger</w:t>
            </w:r>
          </w:p>
        </w:tc>
        <w:tc>
          <w:tcPr>
            <w:tcW w:w="7087" w:type="dxa"/>
            <w:vAlign w:val="center"/>
          </w:tcPr>
          <w:p w14:paraId="6047D11B">
            <w:pPr>
              <w:spacing w:after="0"/>
            </w:pPr>
            <w:r>
              <w:rPr>
                <w:rFonts w:ascii="Calibri" w:hAnsi="Calibri"/>
                <w:b w:val="0"/>
                <w:sz w:val="20"/>
              </w:rPr>
              <w:t>Quản trị viên mở /showtimes hoặc thao tác thêm/sửa/xóa/lọc.</w:t>
            </w:r>
          </w:p>
        </w:tc>
      </w:tr>
      <w:tr w14:paraId="3CBE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91C62DF">
            <w:pPr>
              <w:spacing w:after="0"/>
            </w:pPr>
            <w:r>
              <w:rPr>
                <w:rFonts w:ascii="Calibri" w:hAnsi="Calibri"/>
                <w:b w:val="0"/>
                <w:sz w:val="20"/>
              </w:rPr>
              <w:t>Điều kiện cần (Pre-Condition)</w:t>
            </w:r>
          </w:p>
        </w:tc>
        <w:tc>
          <w:tcPr>
            <w:tcW w:w="7087" w:type="dxa"/>
            <w:vAlign w:val="center"/>
          </w:tcPr>
          <w:p w14:paraId="437CFCBF">
            <w:pPr>
              <w:spacing w:after="0"/>
            </w:pPr>
            <w:r>
              <w:rPr>
                <w:rFonts w:ascii="Calibri" w:hAnsi="Calibri"/>
                <w:b w:val="0"/>
                <w:sz w:val="20"/>
              </w:rPr>
              <w:t>Quản trị viên đã đăng nhập; hệ thống có dữ liệu phim và phòng chiếu.</w:t>
            </w:r>
          </w:p>
        </w:tc>
      </w:tr>
      <w:tr w14:paraId="7F6B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D2FD33A">
            <w:pPr>
              <w:spacing w:after="0"/>
            </w:pPr>
            <w:r>
              <w:rPr>
                <w:rFonts w:ascii="Calibri" w:hAnsi="Calibri"/>
                <w:b w:val="0"/>
                <w:sz w:val="20"/>
              </w:rPr>
              <w:t>Điều kiện sau (Post-Condition)</w:t>
            </w:r>
          </w:p>
        </w:tc>
        <w:tc>
          <w:tcPr>
            <w:tcW w:w="7087" w:type="dxa"/>
            <w:vAlign w:val="center"/>
          </w:tcPr>
          <w:p w14:paraId="21DD0DB5">
            <w:pPr>
              <w:spacing w:after="0"/>
            </w:pPr>
            <w:r>
              <w:rPr>
                <w:rFonts w:ascii="Calibri" w:hAnsi="Calibri"/>
                <w:b w:val="0"/>
                <w:sz w:val="20"/>
              </w:rPr>
              <w:t>Lịch chiếu được tạo, cập nhật, xóa hoặc hiển thị theo điều kiện lọc.</w:t>
            </w:r>
          </w:p>
        </w:tc>
      </w:tr>
    </w:tbl>
    <w:p w14:paraId="02BE805E"/>
    <w:p w14:paraId="7AF5F4DD">
      <w:pPr>
        <w:pStyle w:val="4"/>
      </w:pPr>
      <w:r>
        <w:t>3.8.1. Luồng cơ bản</w:t>
      </w:r>
    </w:p>
    <w:p w14:paraId="231017A9">
      <w:pPr>
        <w:pStyle w:val="29"/>
      </w:pPr>
      <w:r>
        <w:t>1. Quản trị viên mở trang /showtimes.</w:t>
      </w:r>
    </w:p>
    <w:p w14:paraId="5BA7F1E5">
      <w:pPr>
        <w:pStyle w:val="29"/>
      </w:pPr>
      <w:r>
        <w:t>2. Hệ thống hiển thị bộ lọc ngày, phim, phòng và danh sách lịch chiếu.</w:t>
      </w:r>
    </w:p>
    <w:p w14:paraId="0DC0A93F">
      <w:pPr>
        <w:pStyle w:val="29"/>
      </w:pPr>
      <w:r>
        <w:t>3. Khi thêm/sửa, quản trị viên chọn phim, phòng, thời gian bắt đầu, giá vé, trạng thái và ghi chú.</w:t>
      </w:r>
    </w:p>
    <w:p w14:paraId="420E0DEC">
      <w:pPr>
        <w:pStyle w:val="29"/>
      </w:pPr>
      <w:r>
        <w:t>4. Hệ thống kiểm tra giá vé lớn hơn 0 và tham chiếu phim/phòng hợp lệ.</w:t>
      </w:r>
    </w:p>
    <w:p w14:paraId="459CB185">
      <w:pPr>
        <w:pStyle w:val="29"/>
      </w:pPr>
      <w:r>
        <w:t>5. Nếu hợp lệ, hệ thống lưu Showtime.</w:t>
      </w:r>
    </w:p>
    <w:p w14:paraId="1B3510DA">
      <w:pPr>
        <w:pStyle w:val="29"/>
      </w:pPr>
      <w:r>
        <w:t>6. Khi lọc, hệ thống truy vấn theo khoảng thời gian trong ngày và các điều kiện phim/phòng tùy chọn.</w:t>
      </w:r>
    </w:p>
    <w:p w14:paraId="1AD28644">
      <w:pPr>
        <w:pStyle w:val="4"/>
      </w:pPr>
      <w:r>
        <w:t>3.8.2. Giao diện</w:t>
      </w:r>
    </w:p>
    <w:p w14:paraId="36CF6C7B">
      <w:r>
        <w:t>Hệ thống sử dụng giao diện web Thymeleaf tương ứng với chức năng. Ảnh minh họa màn hình có thể bổ sung sau khi giao diện được chốt.</w:t>
      </w:r>
    </w:p>
    <w:p w14:paraId="5A3B48D2">
      <w:pPr>
        <w:pStyle w:val="4"/>
      </w:pPr>
      <w:r>
        <w:t>3.8.3. Mô tả dữ liệu nhập/xuất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DD5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1C11FDFC">
            <w:pPr>
              <w:spacing w:after="0"/>
            </w:pPr>
            <w:r>
              <w:rPr>
                <w:rFonts w:ascii="Calibri" w:hAnsi="Calibri"/>
                <w:b/>
                <w:sz w:val="20"/>
              </w:rPr>
              <w:t>Tên kỹ thuật</w:t>
            </w:r>
          </w:p>
        </w:tc>
        <w:tc>
          <w:tcPr>
            <w:tcW w:w="1814" w:type="dxa"/>
            <w:shd w:val="clear" w:color="auto" w:fill="E8EEF5"/>
            <w:vAlign w:val="center"/>
          </w:tcPr>
          <w:p w14:paraId="2F5D772E">
            <w:pPr>
              <w:spacing w:after="0"/>
            </w:pPr>
            <w:r>
              <w:rPr>
                <w:rFonts w:ascii="Calibri" w:hAnsi="Calibri"/>
                <w:b/>
                <w:sz w:val="20"/>
              </w:rPr>
              <w:t>Tên tiếng Việt</w:t>
            </w:r>
          </w:p>
        </w:tc>
        <w:tc>
          <w:tcPr>
            <w:tcW w:w="1361" w:type="dxa"/>
            <w:shd w:val="clear" w:color="auto" w:fill="E8EEF5"/>
            <w:vAlign w:val="center"/>
          </w:tcPr>
          <w:p w14:paraId="4670AC2B">
            <w:pPr>
              <w:spacing w:after="0"/>
            </w:pPr>
            <w:r>
              <w:rPr>
                <w:rFonts w:ascii="Calibri" w:hAnsi="Calibri"/>
                <w:b/>
                <w:sz w:val="20"/>
              </w:rPr>
              <w:t>Loại</w:t>
            </w:r>
          </w:p>
        </w:tc>
        <w:tc>
          <w:tcPr>
            <w:tcW w:w="1191" w:type="dxa"/>
            <w:shd w:val="clear" w:color="auto" w:fill="E8EEF5"/>
            <w:vAlign w:val="center"/>
          </w:tcPr>
          <w:p w14:paraId="28AD6A16">
            <w:pPr>
              <w:spacing w:after="0"/>
            </w:pPr>
            <w:r>
              <w:rPr>
                <w:rFonts w:ascii="Calibri" w:hAnsi="Calibri"/>
                <w:b/>
                <w:sz w:val="20"/>
              </w:rPr>
              <w:t>Bắt buộc?</w:t>
            </w:r>
          </w:p>
        </w:tc>
        <w:tc>
          <w:tcPr>
            <w:tcW w:w="3175" w:type="dxa"/>
            <w:shd w:val="clear" w:color="auto" w:fill="E8EEF5"/>
            <w:vAlign w:val="center"/>
          </w:tcPr>
          <w:p w14:paraId="54669E82">
            <w:pPr>
              <w:spacing w:after="0"/>
            </w:pPr>
            <w:r>
              <w:rPr>
                <w:rFonts w:ascii="Calibri" w:hAnsi="Calibri"/>
                <w:b/>
                <w:sz w:val="20"/>
              </w:rPr>
              <w:t>Mô tả</w:t>
            </w:r>
          </w:p>
        </w:tc>
      </w:tr>
      <w:tr w14:paraId="422C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DD01CBA">
            <w:pPr>
              <w:spacing w:after="0"/>
            </w:pPr>
            <w:r>
              <w:rPr>
                <w:rFonts w:ascii="Calibri" w:hAnsi="Calibri"/>
                <w:b w:val="0"/>
                <w:sz w:val="20"/>
              </w:rPr>
              <w:t>movieId</w:t>
            </w:r>
          </w:p>
        </w:tc>
        <w:tc>
          <w:tcPr>
            <w:tcW w:w="1814" w:type="dxa"/>
            <w:vAlign w:val="center"/>
          </w:tcPr>
          <w:p w14:paraId="6A3BF3C6">
            <w:pPr>
              <w:spacing w:after="0"/>
            </w:pPr>
            <w:r>
              <w:rPr>
                <w:rFonts w:ascii="Calibri" w:hAnsi="Calibri"/>
                <w:b w:val="0"/>
                <w:sz w:val="20"/>
              </w:rPr>
              <w:t>Phim</w:t>
            </w:r>
          </w:p>
        </w:tc>
        <w:tc>
          <w:tcPr>
            <w:tcW w:w="1361" w:type="dxa"/>
            <w:vAlign w:val="center"/>
          </w:tcPr>
          <w:p w14:paraId="6CE784C3">
            <w:pPr>
              <w:spacing w:after="0"/>
            </w:pPr>
            <w:r>
              <w:rPr>
                <w:rFonts w:ascii="Calibri" w:hAnsi="Calibri"/>
                <w:b w:val="0"/>
                <w:sz w:val="20"/>
              </w:rPr>
              <w:t>Select</w:t>
            </w:r>
          </w:p>
        </w:tc>
        <w:tc>
          <w:tcPr>
            <w:tcW w:w="1191" w:type="dxa"/>
            <w:vAlign w:val="center"/>
          </w:tcPr>
          <w:p w14:paraId="719111BE">
            <w:pPr>
              <w:spacing w:after="0"/>
            </w:pPr>
            <w:r>
              <w:rPr>
                <w:rFonts w:ascii="Calibri" w:hAnsi="Calibri"/>
                <w:b w:val="0"/>
                <w:sz w:val="20"/>
              </w:rPr>
              <w:t>Có</w:t>
            </w:r>
          </w:p>
        </w:tc>
        <w:tc>
          <w:tcPr>
            <w:tcW w:w="3175" w:type="dxa"/>
            <w:vAlign w:val="center"/>
          </w:tcPr>
          <w:p w14:paraId="28442DE9">
            <w:pPr>
              <w:spacing w:after="0"/>
            </w:pPr>
            <w:r>
              <w:rPr>
                <w:rFonts w:ascii="Calibri" w:hAnsi="Calibri"/>
                <w:b w:val="0"/>
                <w:sz w:val="20"/>
              </w:rPr>
              <w:t>Tham chiếu Movie hợp lệ.</w:t>
            </w:r>
          </w:p>
        </w:tc>
      </w:tr>
      <w:tr w14:paraId="344E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1F5F92A">
            <w:pPr>
              <w:spacing w:after="0"/>
            </w:pPr>
            <w:r>
              <w:rPr>
                <w:rFonts w:ascii="Calibri" w:hAnsi="Calibri"/>
                <w:b w:val="0"/>
                <w:sz w:val="20"/>
              </w:rPr>
              <w:t>auditoriumId</w:t>
            </w:r>
          </w:p>
        </w:tc>
        <w:tc>
          <w:tcPr>
            <w:tcW w:w="1814" w:type="dxa"/>
            <w:vAlign w:val="center"/>
          </w:tcPr>
          <w:p w14:paraId="17957851">
            <w:pPr>
              <w:spacing w:after="0"/>
            </w:pPr>
            <w:r>
              <w:rPr>
                <w:rFonts w:ascii="Calibri" w:hAnsi="Calibri"/>
                <w:b w:val="0"/>
                <w:sz w:val="20"/>
              </w:rPr>
              <w:t>Phòng chiếu</w:t>
            </w:r>
          </w:p>
        </w:tc>
        <w:tc>
          <w:tcPr>
            <w:tcW w:w="1361" w:type="dxa"/>
            <w:vAlign w:val="center"/>
          </w:tcPr>
          <w:p w14:paraId="159C2748">
            <w:pPr>
              <w:spacing w:after="0"/>
            </w:pPr>
            <w:r>
              <w:rPr>
                <w:rFonts w:ascii="Calibri" w:hAnsi="Calibri"/>
                <w:b w:val="0"/>
                <w:sz w:val="20"/>
              </w:rPr>
              <w:t>Select</w:t>
            </w:r>
          </w:p>
        </w:tc>
        <w:tc>
          <w:tcPr>
            <w:tcW w:w="1191" w:type="dxa"/>
            <w:vAlign w:val="center"/>
          </w:tcPr>
          <w:p w14:paraId="45E3AAA8">
            <w:pPr>
              <w:spacing w:after="0"/>
            </w:pPr>
            <w:r>
              <w:rPr>
                <w:rFonts w:ascii="Calibri" w:hAnsi="Calibri"/>
                <w:b w:val="0"/>
                <w:sz w:val="20"/>
              </w:rPr>
              <w:t>Có</w:t>
            </w:r>
          </w:p>
        </w:tc>
        <w:tc>
          <w:tcPr>
            <w:tcW w:w="3175" w:type="dxa"/>
            <w:vAlign w:val="center"/>
          </w:tcPr>
          <w:p w14:paraId="2DB4BE47">
            <w:pPr>
              <w:spacing w:after="0"/>
            </w:pPr>
            <w:r>
              <w:rPr>
                <w:rFonts w:ascii="Calibri" w:hAnsi="Calibri"/>
                <w:b w:val="0"/>
                <w:sz w:val="20"/>
              </w:rPr>
              <w:t>Tham chiếu Auditorium hợp lệ.</w:t>
            </w:r>
          </w:p>
        </w:tc>
      </w:tr>
      <w:tr w14:paraId="68C1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7134923">
            <w:pPr>
              <w:spacing w:after="0"/>
            </w:pPr>
            <w:r>
              <w:rPr>
                <w:rFonts w:ascii="Calibri" w:hAnsi="Calibri"/>
                <w:b w:val="0"/>
                <w:sz w:val="20"/>
              </w:rPr>
              <w:t>startsAt</w:t>
            </w:r>
          </w:p>
        </w:tc>
        <w:tc>
          <w:tcPr>
            <w:tcW w:w="1814" w:type="dxa"/>
            <w:vAlign w:val="center"/>
          </w:tcPr>
          <w:p w14:paraId="6E942EE0">
            <w:pPr>
              <w:spacing w:after="0"/>
            </w:pPr>
            <w:r>
              <w:rPr>
                <w:rFonts w:ascii="Calibri" w:hAnsi="Calibri"/>
                <w:b w:val="0"/>
                <w:sz w:val="20"/>
              </w:rPr>
              <w:t>Thời gian bắt đầu</w:t>
            </w:r>
          </w:p>
        </w:tc>
        <w:tc>
          <w:tcPr>
            <w:tcW w:w="1361" w:type="dxa"/>
            <w:vAlign w:val="center"/>
          </w:tcPr>
          <w:p w14:paraId="77AE3F61">
            <w:pPr>
              <w:spacing w:after="0"/>
            </w:pPr>
            <w:r>
              <w:rPr>
                <w:rFonts w:ascii="Calibri" w:hAnsi="Calibri"/>
                <w:b w:val="0"/>
                <w:sz w:val="20"/>
              </w:rPr>
              <w:t>Datetime</w:t>
            </w:r>
          </w:p>
        </w:tc>
        <w:tc>
          <w:tcPr>
            <w:tcW w:w="1191" w:type="dxa"/>
            <w:vAlign w:val="center"/>
          </w:tcPr>
          <w:p w14:paraId="2FC79155">
            <w:pPr>
              <w:spacing w:after="0"/>
            </w:pPr>
            <w:r>
              <w:rPr>
                <w:rFonts w:ascii="Calibri" w:hAnsi="Calibri"/>
                <w:b w:val="0"/>
                <w:sz w:val="20"/>
              </w:rPr>
              <w:t>Có</w:t>
            </w:r>
          </w:p>
        </w:tc>
        <w:tc>
          <w:tcPr>
            <w:tcW w:w="3175" w:type="dxa"/>
            <w:vAlign w:val="center"/>
          </w:tcPr>
          <w:p w14:paraId="368757C3">
            <w:pPr>
              <w:spacing w:after="0"/>
            </w:pPr>
            <w:r>
              <w:rPr>
                <w:rFonts w:ascii="Calibri" w:hAnsi="Calibri"/>
                <w:b w:val="0"/>
                <w:sz w:val="20"/>
              </w:rPr>
              <w:t>Ngày giờ bắt đầu suất chiếu.</w:t>
            </w:r>
          </w:p>
        </w:tc>
      </w:tr>
      <w:tr w14:paraId="7379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778372A">
            <w:pPr>
              <w:spacing w:after="0"/>
            </w:pPr>
            <w:r>
              <w:rPr>
                <w:rFonts w:ascii="Calibri" w:hAnsi="Calibri"/>
                <w:b w:val="0"/>
                <w:sz w:val="20"/>
              </w:rPr>
              <w:t>ticketPrice</w:t>
            </w:r>
          </w:p>
        </w:tc>
        <w:tc>
          <w:tcPr>
            <w:tcW w:w="1814" w:type="dxa"/>
            <w:vAlign w:val="center"/>
          </w:tcPr>
          <w:p w14:paraId="581FE72F">
            <w:pPr>
              <w:spacing w:after="0"/>
            </w:pPr>
            <w:r>
              <w:rPr>
                <w:rFonts w:ascii="Calibri" w:hAnsi="Calibri"/>
                <w:b w:val="0"/>
                <w:sz w:val="20"/>
              </w:rPr>
              <w:t>Giá vé</w:t>
            </w:r>
          </w:p>
        </w:tc>
        <w:tc>
          <w:tcPr>
            <w:tcW w:w="1361" w:type="dxa"/>
            <w:vAlign w:val="center"/>
          </w:tcPr>
          <w:p w14:paraId="25FA76E3">
            <w:pPr>
              <w:spacing w:after="0"/>
            </w:pPr>
            <w:r>
              <w:rPr>
                <w:rFonts w:ascii="Calibri" w:hAnsi="Calibri"/>
                <w:b w:val="0"/>
                <w:sz w:val="20"/>
              </w:rPr>
              <w:t>Currency</w:t>
            </w:r>
          </w:p>
        </w:tc>
        <w:tc>
          <w:tcPr>
            <w:tcW w:w="1191" w:type="dxa"/>
            <w:vAlign w:val="center"/>
          </w:tcPr>
          <w:p w14:paraId="5EC2A70B">
            <w:pPr>
              <w:spacing w:after="0"/>
            </w:pPr>
            <w:r>
              <w:rPr>
                <w:rFonts w:ascii="Calibri" w:hAnsi="Calibri"/>
                <w:b w:val="0"/>
                <w:sz w:val="20"/>
              </w:rPr>
              <w:t>Có</w:t>
            </w:r>
          </w:p>
        </w:tc>
        <w:tc>
          <w:tcPr>
            <w:tcW w:w="3175" w:type="dxa"/>
            <w:vAlign w:val="center"/>
          </w:tcPr>
          <w:p w14:paraId="7E271E12">
            <w:pPr>
              <w:spacing w:after="0"/>
            </w:pPr>
            <w:r>
              <w:rPr>
                <w:rFonts w:ascii="Calibri" w:hAnsi="Calibri"/>
                <w:b w:val="0"/>
                <w:sz w:val="20"/>
              </w:rPr>
              <w:t>Phải lớn hơn 0.</w:t>
            </w:r>
          </w:p>
        </w:tc>
      </w:tr>
      <w:tr w14:paraId="12D4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A28CCC0">
            <w:pPr>
              <w:spacing w:after="0"/>
            </w:pPr>
            <w:r>
              <w:rPr>
                <w:rFonts w:ascii="Calibri" w:hAnsi="Calibri"/>
                <w:b w:val="0"/>
                <w:sz w:val="20"/>
              </w:rPr>
              <w:t>status</w:t>
            </w:r>
          </w:p>
        </w:tc>
        <w:tc>
          <w:tcPr>
            <w:tcW w:w="1814" w:type="dxa"/>
            <w:vAlign w:val="center"/>
          </w:tcPr>
          <w:p w14:paraId="39AACEB6">
            <w:pPr>
              <w:spacing w:after="0"/>
            </w:pPr>
            <w:r>
              <w:rPr>
                <w:rFonts w:ascii="Calibri" w:hAnsi="Calibri"/>
                <w:b w:val="0"/>
                <w:sz w:val="20"/>
              </w:rPr>
              <w:t>Trạng thái</w:t>
            </w:r>
          </w:p>
        </w:tc>
        <w:tc>
          <w:tcPr>
            <w:tcW w:w="1361" w:type="dxa"/>
            <w:vAlign w:val="center"/>
          </w:tcPr>
          <w:p w14:paraId="179BD366">
            <w:pPr>
              <w:spacing w:after="0"/>
            </w:pPr>
            <w:r>
              <w:rPr>
                <w:rFonts w:ascii="Calibri" w:hAnsi="Calibri"/>
                <w:b w:val="0"/>
                <w:sz w:val="20"/>
              </w:rPr>
              <w:t>Select</w:t>
            </w:r>
          </w:p>
        </w:tc>
        <w:tc>
          <w:tcPr>
            <w:tcW w:w="1191" w:type="dxa"/>
            <w:vAlign w:val="center"/>
          </w:tcPr>
          <w:p w14:paraId="7233B6DF">
            <w:pPr>
              <w:spacing w:after="0"/>
            </w:pPr>
            <w:r>
              <w:rPr>
                <w:rFonts w:ascii="Calibri" w:hAnsi="Calibri"/>
                <w:b w:val="0"/>
                <w:sz w:val="20"/>
              </w:rPr>
              <w:t>Có</w:t>
            </w:r>
          </w:p>
        </w:tc>
        <w:tc>
          <w:tcPr>
            <w:tcW w:w="3175" w:type="dxa"/>
            <w:vAlign w:val="center"/>
          </w:tcPr>
          <w:p w14:paraId="4663CA40">
            <w:pPr>
              <w:spacing w:after="0"/>
            </w:pPr>
            <w:r>
              <w:rPr>
                <w:rFonts w:ascii="Calibri" w:hAnsi="Calibri"/>
                <w:b w:val="0"/>
                <w:sz w:val="20"/>
              </w:rPr>
              <w:t>SCHEDULED, SELLING, SOLD_OUT, CANCELLED.</w:t>
            </w:r>
          </w:p>
        </w:tc>
      </w:tr>
      <w:tr w14:paraId="7E36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80C8A49">
            <w:pPr>
              <w:spacing w:after="0"/>
            </w:pPr>
            <w:r>
              <w:rPr>
                <w:rFonts w:ascii="Calibri" w:hAnsi="Calibri"/>
                <w:b w:val="0"/>
                <w:sz w:val="20"/>
              </w:rPr>
              <w:t>note</w:t>
            </w:r>
          </w:p>
        </w:tc>
        <w:tc>
          <w:tcPr>
            <w:tcW w:w="1814" w:type="dxa"/>
            <w:vAlign w:val="center"/>
          </w:tcPr>
          <w:p w14:paraId="71F1CF72">
            <w:pPr>
              <w:spacing w:after="0"/>
            </w:pPr>
            <w:r>
              <w:rPr>
                <w:rFonts w:ascii="Calibri" w:hAnsi="Calibri"/>
                <w:b w:val="0"/>
                <w:sz w:val="20"/>
              </w:rPr>
              <w:t>Ghi chú</w:t>
            </w:r>
          </w:p>
        </w:tc>
        <w:tc>
          <w:tcPr>
            <w:tcW w:w="1361" w:type="dxa"/>
            <w:vAlign w:val="center"/>
          </w:tcPr>
          <w:p w14:paraId="43ABAD33">
            <w:pPr>
              <w:spacing w:after="0"/>
            </w:pPr>
            <w:r>
              <w:rPr>
                <w:rFonts w:ascii="Calibri" w:hAnsi="Calibri"/>
                <w:b w:val="0"/>
                <w:sz w:val="20"/>
              </w:rPr>
              <w:t>Textarea</w:t>
            </w:r>
          </w:p>
        </w:tc>
        <w:tc>
          <w:tcPr>
            <w:tcW w:w="1191" w:type="dxa"/>
            <w:vAlign w:val="center"/>
          </w:tcPr>
          <w:p w14:paraId="6AAAC447">
            <w:pPr>
              <w:spacing w:after="0"/>
            </w:pPr>
            <w:r>
              <w:rPr>
                <w:rFonts w:ascii="Calibri" w:hAnsi="Calibri"/>
                <w:b w:val="0"/>
                <w:sz w:val="20"/>
              </w:rPr>
              <w:t>Không</w:t>
            </w:r>
          </w:p>
        </w:tc>
        <w:tc>
          <w:tcPr>
            <w:tcW w:w="3175" w:type="dxa"/>
            <w:vAlign w:val="center"/>
          </w:tcPr>
          <w:p w14:paraId="5882A66E">
            <w:pPr>
              <w:spacing w:after="0"/>
            </w:pPr>
            <w:r>
              <w:rPr>
                <w:rFonts w:ascii="Calibri" w:hAnsi="Calibri"/>
                <w:b w:val="0"/>
                <w:sz w:val="20"/>
              </w:rPr>
              <w:t>Thông tin bổ sung cho suất chiếu.</w:t>
            </w:r>
          </w:p>
        </w:tc>
      </w:tr>
      <w:tr w14:paraId="5E6F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B41F9E0">
            <w:pPr>
              <w:spacing w:after="0"/>
            </w:pPr>
            <w:r>
              <w:rPr>
                <w:rFonts w:ascii="Calibri" w:hAnsi="Calibri"/>
                <w:b w:val="0"/>
                <w:sz w:val="20"/>
              </w:rPr>
              <w:t>date/movieId/auditoriumId</w:t>
            </w:r>
          </w:p>
        </w:tc>
        <w:tc>
          <w:tcPr>
            <w:tcW w:w="1814" w:type="dxa"/>
            <w:vAlign w:val="center"/>
          </w:tcPr>
          <w:p w14:paraId="51E91947">
            <w:pPr>
              <w:spacing w:after="0"/>
            </w:pPr>
            <w:r>
              <w:rPr>
                <w:rFonts w:ascii="Calibri" w:hAnsi="Calibri"/>
                <w:b w:val="0"/>
                <w:sz w:val="20"/>
              </w:rPr>
              <w:t>Bộ lọc</w:t>
            </w:r>
          </w:p>
        </w:tc>
        <w:tc>
          <w:tcPr>
            <w:tcW w:w="1361" w:type="dxa"/>
            <w:vAlign w:val="center"/>
          </w:tcPr>
          <w:p w14:paraId="3FC251B8">
            <w:pPr>
              <w:spacing w:after="0"/>
            </w:pPr>
            <w:r>
              <w:rPr>
                <w:rFonts w:ascii="Calibri" w:hAnsi="Calibri"/>
                <w:b w:val="0"/>
                <w:sz w:val="20"/>
              </w:rPr>
              <w:t>Query</w:t>
            </w:r>
          </w:p>
        </w:tc>
        <w:tc>
          <w:tcPr>
            <w:tcW w:w="1191" w:type="dxa"/>
            <w:vAlign w:val="center"/>
          </w:tcPr>
          <w:p w14:paraId="6D4D1178">
            <w:pPr>
              <w:spacing w:after="0"/>
            </w:pPr>
            <w:r>
              <w:rPr>
                <w:rFonts w:ascii="Calibri" w:hAnsi="Calibri"/>
                <w:b w:val="0"/>
                <w:sz w:val="20"/>
              </w:rPr>
              <w:t>Không</w:t>
            </w:r>
          </w:p>
        </w:tc>
        <w:tc>
          <w:tcPr>
            <w:tcW w:w="3175" w:type="dxa"/>
            <w:vAlign w:val="center"/>
          </w:tcPr>
          <w:p w14:paraId="3A66D37A">
            <w:pPr>
              <w:spacing w:after="0"/>
            </w:pPr>
            <w:r>
              <w:rPr>
                <w:rFonts w:ascii="Calibri" w:hAnsi="Calibri"/>
                <w:b w:val="0"/>
                <w:sz w:val="20"/>
              </w:rPr>
              <w:t>Lọc danh sách lịch chiếu.</w:t>
            </w:r>
          </w:p>
        </w:tc>
      </w:tr>
    </w:tbl>
    <w:p w14:paraId="1BAB1EB4"/>
    <w:p w14:paraId="3E7055A2">
      <w:pPr>
        <w:pStyle w:val="2"/>
      </w:pPr>
      <w:r>
        <w:t>PHẦN 4: CÁC COMPONENT, THÔNG BÁO, CẢNH BÁO</w:t>
      </w:r>
    </w:p>
    <w:p w14:paraId="26139DAD">
      <w:pPr>
        <w:pStyle w:val="3"/>
      </w:pPr>
      <w:r>
        <w:t>4.1 Component giao diện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554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5"/>
            <w:vAlign w:val="center"/>
          </w:tcPr>
          <w:p w14:paraId="6CED5195">
            <w:pPr>
              <w:spacing w:after="0"/>
            </w:pPr>
            <w:r>
              <w:rPr>
                <w:rFonts w:ascii="Calibri" w:hAnsi="Calibri"/>
                <w:b/>
                <w:sz w:val="20"/>
              </w:rPr>
              <w:t>STT</w:t>
            </w:r>
          </w:p>
        </w:tc>
        <w:tc>
          <w:tcPr>
            <w:tcW w:w="1928" w:type="dxa"/>
            <w:shd w:val="clear" w:color="auto" w:fill="E8EEF5"/>
            <w:vAlign w:val="center"/>
          </w:tcPr>
          <w:p w14:paraId="6FCC2B19">
            <w:pPr>
              <w:spacing w:after="0"/>
            </w:pPr>
            <w:r>
              <w:rPr>
                <w:rFonts w:ascii="Calibri" w:hAnsi="Calibri"/>
                <w:b/>
                <w:sz w:val="20"/>
              </w:rPr>
              <w:t>Component</w:t>
            </w:r>
          </w:p>
        </w:tc>
        <w:tc>
          <w:tcPr>
            <w:tcW w:w="3969" w:type="dxa"/>
            <w:shd w:val="clear" w:color="auto" w:fill="E8EEF5"/>
            <w:vAlign w:val="center"/>
          </w:tcPr>
          <w:p w14:paraId="4BAFE33C">
            <w:pPr>
              <w:spacing w:after="0"/>
            </w:pPr>
            <w:r>
              <w:rPr>
                <w:rFonts w:ascii="Calibri" w:hAnsi="Calibri"/>
                <w:b/>
                <w:sz w:val="20"/>
              </w:rPr>
              <w:t>Mô tả</w:t>
            </w:r>
          </w:p>
        </w:tc>
        <w:tc>
          <w:tcPr>
            <w:tcW w:w="2778" w:type="dxa"/>
            <w:shd w:val="clear" w:color="auto" w:fill="E8EEF5"/>
            <w:vAlign w:val="center"/>
          </w:tcPr>
          <w:p w14:paraId="08B30F40">
            <w:pPr>
              <w:spacing w:after="0"/>
            </w:pPr>
            <w:r>
              <w:rPr>
                <w:rFonts w:ascii="Calibri" w:hAnsi="Calibri"/>
                <w:b/>
                <w:sz w:val="20"/>
              </w:rPr>
              <w:t>Màn hình sử dụng</w:t>
            </w:r>
          </w:p>
        </w:tc>
      </w:tr>
      <w:tr w14:paraId="7F05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9B7DC6A">
            <w:pPr>
              <w:spacing w:after="0"/>
            </w:pPr>
            <w:r>
              <w:rPr>
                <w:rFonts w:ascii="Calibri" w:hAnsi="Calibri"/>
                <w:b w:val="0"/>
                <w:sz w:val="20"/>
              </w:rPr>
              <w:t>1</w:t>
            </w:r>
          </w:p>
        </w:tc>
        <w:tc>
          <w:tcPr>
            <w:tcW w:w="1928" w:type="dxa"/>
            <w:vAlign w:val="center"/>
          </w:tcPr>
          <w:p w14:paraId="3A51EB81">
            <w:pPr>
              <w:spacing w:after="0"/>
            </w:pPr>
            <w:r>
              <w:rPr>
                <w:rFonts w:ascii="Calibri" w:hAnsi="Calibri"/>
                <w:b w:val="0"/>
                <w:sz w:val="20"/>
              </w:rPr>
              <w:t>Topbar/Menu</w:t>
            </w:r>
          </w:p>
        </w:tc>
        <w:tc>
          <w:tcPr>
            <w:tcW w:w="3969" w:type="dxa"/>
            <w:vAlign w:val="center"/>
          </w:tcPr>
          <w:p w14:paraId="1BF9CA10">
            <w:pPr>
              <w:spacing w:after="0"/>
            </w:pPr>
            <w:r>
              <w:rPr>
                <w:rFonts w:ascii="Calibri" w:hAnsi="Calibri"/>
                <w:b w:val="0"/>
                <w:sz w:val="20"/>
              </w:rPr>
              <w:t>Điều hướng giữa trang chủ, phim, vé của tôi, quản trị, đăng nhập/đăng ký/đăng xuất.</w:t>
            </w:r>
          </w:p>
        </w:tc>
        <w:tc>
          <w:tcPr>
            <w:tcW w:w="2778" w:type="dxa"/>
            <w:vAlign w:val="center"/>
          </w:tcPr>
          <w:p w14:paraId="5BF373B4">
            <w:pPr>
              <w:spacing w:after="0"/>
            </w:pPr>
            <w:r>
              <w:rPr>
                <w:rFonts w:ascii="Calibri" w:hAnsi="Calibri"/>
                <w:b w:val="0"/>
                <w:sz w:val="20"/>
              </w:rPr>
              <w:t>Toàn hệ thống</w:t>
            </w:r>
          </w:p>
        </w:tc>
      </w:tr>
      <w:tr w14:paraId="6DDC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DF66717">
            <w:pPr>
              <w:spacing w:after="0"/>
            </w:pPr>
            <w:r>
              <w:rPr>
                <w:rFonts w:ascii="Calibri" w:hAnsi="Calibri"/>
                <w:b w:val="0"/>
                <w:sz w:val="20"/>
              </w:rPr>
              <w:t>2</w:t>
            </w:r>
          </w:p>
        </w:tc>
        <w:tc>
          <w:tcPr>
            <w:tcW w:w="1928" w:type="dxa"/>
            <w:vAlign w:val="center"/>
          </w:tcPr>
          <w:p w14:paraId="620C3148">
            <w:pPr>
              <w:spacing w:after="0"/>
            </w:pPr>
            <w:r>
              <w:rPr>
                <w:rFonts w:ascii="Calibri" w:hAnsi="Calibri"/>
                <w:b w:val="0"/>
                <w:sz w:val="20"/>
              </w:rPr>
              <w:t>Auth Form</w:t>
            </w:r>
          </w:p>
        </w:tc>
        <w:tc>
          <w:tcPr>
            <w:tcW w:w="3969" w:type="dxa"/>
            <w:vAlign w:val="center"/>
          </w:tcPr>
          <w:p w14:paraId="5FEF6B83">
            <w:pPr>
              <w:spacing w:after="0"/>
            </w:pPr>
            <w:r>
              <w:rPr>
                <w:rFonts w:ascii="Calibri" w:hAnsi="Calibri"/>
                <w:b w:val="0"/>
                <w:sz w:val="20"/>
              </w:rPr>
              <w:t>Form đăng nhập và đăng ký tài khoản.</w:t>
            </w:r>
          </w:p>
        </w:tc>
        <w:tc>
          <w:tcPr>
            <w:tcW w:w="2778" w:type="dxa"/>
            <w:vAlign w:val="center"/>
          </w:tcPr>
          <w:p w14:paraId="3CA39016">
            <w:pPr>
              <w:spacing w:after="0"/>
            </w:pPr>
            <w:r>
              <w:rPr>
                <w:rFonts w:ascii="Calibri" w:hAnsi="Calibri"/>
                <w:b w:val="0"/>
                <w:sz w:val="20"/>
              </w:rPr>
              <w:t>/login, /register</w:t>
            </w:r>
          </w:p>
        </w:tc>
      </w:tr>
      <w:tr w14:paraId="222A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E4F088C">
            <w:pPr>
              <w:spacing w:after="0"/>
            </w:pPr>
            <w:r>
              <w:rPr>
                <w:rFonts w:ascii="Calibri" w:hAnsi="Calibri"/>
                <w:b w:val="0"/>
                <w:sz w:val="20"/>
              </w:rPr>
              <w:t>3</w:t>
            </w:r>
          </w:p>
        </w:tc>
        <w:tc>
          <w:tcPr>
            <w:tcW w:w="1928" w:type="dxa"/>
            <w:vAlign w:val="center"/>
          </w:tcPr>
          <w:p w14:paraId="515961BB">
            <w:pPr>
              <w:spacing w:after="0"/>
            </w:pPr>
            <w:r>
              <w:rPr>
                <w:rFonts w:ascii="Calibri" w:hAnsi="Calibri"/>
                <w:b w:val="0"/>
                <w:sz w:val="20"/>
              </w:rPr>
              <w:t>Movie List/Card</w:t>
            </w:r>
          </w:p>
        </w:tc>
        <w:tc>
          <w:tcPr>
            <w:tcW w:w="3969" w:type="dxa"/>
            <w:vAlign w:val="center"/>
          </w:tcPr>
          <w:p w14:paraId="54D1AB58">
            <w:pPr>
              <w:spacing w:after="0"/>
            </w:pPr>
            <w:r>
              <w:rPr>
                <w:rFonts w:ascii="Calibri" w:hAnsi="Calibri"/>
                <w:b w:val="0"/>
                <w:sz w:val="20"/>
              </w:rPr>
              <w:t>Hiển thị danh sách phim và poster.</w:t>
            </w:r>
          </w:p>
        </w:tc>
        <w:tc>
          <w:tcPr>
            <w:tcW w:w="2778" w:type="dxa"/>
            <w:vAlign w:val="center"/>
          </w:tcPr>
          <w:p w14:paraId="5BEAFFBD">
            <w:pPr>
              <w:spacing w:after="0"/>
            </w:pPr>
            <w:r>
              <w:rPr>
                <w:rFonts w:ascii="Calibri" w:hAnsi="Calibri"/>
                <w:b w:val="0"/>
                <w:sz w:val="20"/>
              </w:rPr>
              <w:t>/</w:t>
            </w:r>
          </w:p>
        </w:tc>
      </w:tr>
      <w:tr w14:paraId="5273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5E7D1B7">
            <w:pPr>
              <w:spacing w:after="0"/>
            </w:pPr>
            <w:r>
              <w:rPr>
                <w:rFonts w:ascii="Calibri" w:hAnsi="Calibri"/>
                <w:b w:val="0"/>
                <w:sz w:val="20"/>
              </w:rPr>
              <w:t>4</w:t>
            </w:r>
          </w:p>
        </w:tc>
        <w:tc>
          <w:tcPr>
            <w:tcW w:w="1928" w:type="dxa"/>
            <w:vAlign w:val="center"/>
          </w:tcPr>
          <w:p w14:paraId="499EBBD8">
            <w:pPr>
              <w:spacing w:after="0"/>
            </w:pPr>
            <w:r>
              <w:rPr>
                <w:rFonts w:ascii="Calibri" w:hAnsi="Calibri"/>
                <w:b w:val="0"/>
                <w:sz w:val="20"/>
              </w:rPr>
              <w:t>Movie Detail</w:t>
            </w:r>
          </w:p>
        </w:tc>
        <w:tc>
          <w:tcPr>
            <w:tcW w:w="3969" w:type="dxa"/>
            <w:vAlign w:val="center"/>
          </w:tcPr>
          <w:p w14:paraId="3EC4ED2D">
            <w:pPr>
              <w:spacing w:after="0"/>
            </w:pPr>
            <w:r>
              <w:rPr>
                <w:rFonts w:ascii="Calibri" w:hAnsi="Calibri"/>
                <w:b w:val="0"/>
                <w:sz w:val="20"/>
              </w:rPr>
              <w:t>Hiển thị mô tả phim và danh sách suất chiếu đang bán.</w:t>
            </w:r>
          </w:p>
        </w:tc>
        <w:tc>
          <w:tcPr>
            <w:tcW w:w="2778" w:type="dxa"/>
            <w:vAlign w:val="center"/>
          </w:tcPr>
          <w:p w14:paraId="1B2935EE">
            <w:pPr>
              <w:spacing w:after="0"/>
            </w:pPr>
            <w:r>
              <w:rPr>
                <w:rFonts w:ascii="Calibri" w:hAnsi="Calibri"/>
                <w:b w:val="0"/>
                <w:sz w:val="20"/>
              </w:rPr>
              <w:t>/movie/{id}</w:t>
            </w:r>
          </w:p>
        </w:tc>
      </w:tr>
      <w:tr w14:paraId="7AA6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0147A8A">
            <w:pPr>
              <w:spacing w:after="0"/>
            </w:pPr>
            <w:r>
              <w:rPr>
                <w:rFonts w:ascii="Calibri" w:hAnsi="Calibri"/>
                <w:b w:val="0"/>
                <w:sz w:val="20"/>
              </w:rPr>
              <w:t>5</w:t>
            </w:r>
          </w:p>
        </w:tc>
        <w:tc>
          <w:tcPr>
            <w:tcW w:w="1928" w:type="dxa"/>
            <w:vAlign w:val="center"/>
          </w:tcPr>
          <w:p w14:paraId="1E1C281D">
            <w:pPr>
              <w:spacing w:after="0"/>
            </w:pPr>
            <w:r>
              <w:rPr>
                <w:rFonts w:ascii="Calibri" w:hAnsi="Calibri"/>
                <w:b w:val="0"/>
                <w:sz w:val="20"/>
              </w:rPr>
              <w:t>Seat Picker</w:t>
            </w:r>
          </w:p>
        </w:tc>
        <w:tc>
          <w:tcPr>
            <w:tcW w:w="3969" w:type="dxa"/>
            <w:vAlign w:val="center"/>
          </w:tcPr>
          <w:p w14:paraId="75D8818A">
            <w:pPr>
              <w:spacing w:after="0"/>
            </w:pPr>
            <w:r>
              <w:rPr>
                <w:rFonts w:ascii="Calibri" w:hAnsi="Calibri"/>
                <w:b w:val="0"/>
                <w:sz w:val="20"/>
              </w:rPr>
              <w:t>Cho phép khách hàng chọn ghế và tránh ghế đã được đặt.</w:t>
            </w:r>
          </w:p>
        </w:tc>
        <w:tc>
          <w:tcPr>
            <w:tcW w:w="2778" w:type="dxa"/>
            <w:vAlign w:val="center"/>
          </w:tcPr>
          <w:p w14:paraId="2393364F">
            <w:pPr>
              <w:spacing w:after="0"/>
            </w:pPr>
            <w:r>
              <w:rPr>
                <w:rFonts w:ascii="Calibri" w:hAnsi="Calibri"/>
                <w:b w:val="0"/>
                <w:sz w:val="20"/>
              </w:rPr>
              <w:t>/booking/{showtimeId}</w:t>
            </w:r>
          </w:p>
        </w:tc>
      </w:tr>
      <w:tr w14:paraId="4C67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B2F6F5D">
            <w:pPr>
              <w:spacing w:after="0"/>
            </w:pPr>
            <w:r>
              <w:rPr>
                <w:rFonts w:ascii="Calibri" w:hAnsi="Calibri"/>
                <w:b w:val="0"/>
                <w:sz w:val="20"/>
              </w:rPr>
              <w:t>6</w:t>
            </w:r>
          </w:p>
        </w:tc>
        <w:tc>
          <w:tcPr>
            <w:tcW w:w="1928" w:type="dxa"/>
            <w:vAlign w:val="center"/>
          </w:tcPr>
          <w:p w14:paraId="28AC7C33">
            <w:pPr>
              <w:spacing w:after="0"/>
            </w:pPr>
            <w:r>
              <w:rPr>
                <w:rFonts w:ascii="Calibri" w:hAnsi="Calibri"/>
                <w:b w:val="0"/>
                <w:sz w:val="20"/>
              </w:rPr>
              <w:t>Booking Confirmation</w:t>
            </w:r>
          </w:p>
        </w:tc>
        <w:tc>
          <w:tcPr>
            <w:tcW w:w="3969" w:type="dxa"/>
            <w:vAlign w:val="center"/>
          </w:tcPr>
          <w:p w14:paraId="3F6087BC">
            <w:pPr>
              <w:spacing w:after="0"/>
            </w:pPr>
            <w:r>
              <w:rPr>
                <w:rFonts w:ascii="Calibri" w:hAnsi="Calibri"/>
                <w:b w:val="0"/>
                <w:sz w:val="20"/>
              </w:rPr>
              <w:t>Hiển thị kết quả đặt vé thành công.</w:t>
            </w:r>
          </w:p>
        </w:tc>
        <w:tc>
          <w:tcPr>
            <w:tcW w:w="2778" w:type="dxa"/>
            <w:vAlign w:val="center"/>
          </w:tcPr>
          <w:p w14:paraId="6104F022">
            <w:pPr>
              <w:spacing w:after="0"/>
            </w:pPr>
            <w:r>
              <w:rPr>
                <w:rFonts w:ascii="Calibri" w:hAnsi="Calibri"/>
                <w:b w:val="0"/>
                <w:sz w:val="20"/>
              </w:rPr>
              <w:t>/booking/{showtimeId}/confirm</w:t>
            </w:r>
          </w:p>
        </w:tc>
      </w:tr>
      <w:tr w14:paraId="5BD3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F62F3E6">
            <w:pPr>
              <w:spacing w:after="0"/>
            </w:pPr>
            <w:r>
              <w:rPr>
                <w:rFonts w:ascii="Calibri" w:hAnsi="Calibri"/>
                <w:b w:val="0"/>
                <w:sz w:val="20"/>
              </w:rPr>
              <w:t>7</w:t>
            </w:r>
          </w:p>
        </w:tc>
        <w:tc>
          <w:tcPr>
            <w:tcW w:w="1928" w:type="dxa"/>
            <w:vAlign w:val="center"/>
          </w:tcPr>
          <w:p w14:paraId="6738EB3F">
            <w:pPr>
              <w:spacing w:after="0"/>
            </w:pPr>
            <w:r>
              <w:rPr>
                <w:rFonts w:ascii="Calibri" w:hAnsi="Calibri"/>
                <w:b w:val="0"/>
                <w:sz w:val="20"/>
              </w:rPr>
              <w:t>Filter Bar</w:t>
            </w:r>
          </w:p>
        </w:tc>
        <w:tc>
          <w:tcPr>
            <w:tcW w:w="3969" w:type="dxa"/>
            <w:vAlign w:val="center"/>
          </w:tcPr>
          <w:p w14:paraId="69B61AC7">
            <w:pPr>
              <w:spacing w:after="0"/>
            </w:pPr>
            <w:r>
              <w:rPr>
                <w:rFonts w:ascii="Calibri" w:hAnsi="Calibri"/>
                <w:b w:val="0"/>
                <w:sz w:val="20"/>
              </w:rPr>
              <w:t>Bộ lọc lịch chiếu theo ngày, phim và phòng chiếu.</w:t>
            </w:r>
          </w:p>
        </w:tc>
        <w:tc>
          <w:tcPr>
            <w:tcW w:w="2778" w:type="dxa"/>
            <w:vAlign w:val="center"/>
          </w:tcPr>
          <w:p w14:paraId="1874C219">
            <w:pPr>
              <w:spacing w:after="0"/>
            </w:pPr>
            <w:r>
              <w:rPr>
                <w:rFonts w:ascii="Calibri" w:hAnsi="Calibri"/>
                <w:b w:val="0"/>
                <w:sz w:val="20"/>
              </w:rPr>
              <w:t>/showtimes</w:t>
            </w:r>
          </w:p>
        </w:tc>
      </w:tr>
      <w:tr w14:paraId="3E3C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A09DACA">
            <w:pPr>
              <w:spacing w:after="0"/>
            </w:pPr>
            <w:r>
              <w:rPr>
                <w:rFonts w:ascii="Calibri" w:hAnsi="Calibri"/>
                <w:b w:val="0"/>
                <w:sz w:val="20"/>
              </w:rPr>
              <w:t>8</w:t>
            </w:r>
          </w:p>
        </w:tc>
        <w:tc>
          <w:tcPr>
            <w:tcW w:w="1928" w:type="dxa"/>
            <w:vAlign w:val="center"/>
          </w:tcPr>
          <w:p w14:paraId="17C522B8">
            <w:pPr>
              <w:spacing w:after="0"/>
            </w:pPr>
            <w:r>
              <w:rPr>
                <w:rFonts w:ascii="Calibri" w:hAnsi="Calibri"/>
                <w:b w:val="0"/>
                <w:sz w:val="20"/>
              </w:rPr>
              <w:t>Data Table</w:t>
            </w:r>
          </w:p>
        </w:tc>
        <w:tc>
          <w:tcPr>
            <w:tcW w:w="3969" w:type="dxa"/>
            <w:vAlign w:val="center"/>
          </w:tcPr>
          <w:p w14:paraId="59C0C90D">
            <w:pPr>
              <w:spacing w:after="0"/>
            </w:pPr>
            <w:r>
              <w:rPr>
                <w:rFonts w:ascii="Calibri" w:hAnsi="Calibri"/>
                <w:b w:val="0"/>
                <w:sz w:val="20"/>
              </w:rPr>
              <w:t>Bảng hiển thị danh sách phim, phòng chiếu, lịch chiếu và booking.</w:t>
            </w:r>
          </w:p>
        </w:tc>
        <w:tc>
          <w:tcPr>
            <w:tcW w:w="2778" w:type="dxa"/>
            <w:vAlign w:val="center"/>
          </w:tcPr>
          <w:p w14:paraId="7F20C44D">
            <w:pPr>
              <w:spacing w:after="0"/>
            </w:pPr>
            <w:r>
              <w:rPr>
                <w:rFonts w:ascii="Calibri" w:hAnsi="Calibri"/>
                <w:b w:val="0"/>
                <w:sz w:val="20"/>
              </w:rPr>
              <w:t>Các màn hình danh sách</w:t>
            </w:r>
          </w:p>
        </w:tc>
      </w:tr>
      <w:tr w14:paraId="0474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BA1ABBE">
            <w:pPr>
              <w:spacing w:after="0"/>
            </w:pPr>
            <w:r>
              <w:rPr>
                <w:rFonts w:ascii="Calibri" w:hAnsi="Calibri"/>
                <w:b w:val="0"/>
                <w:sz w:val="20"/>
              </w:rPr>
              <w:t>9</w:t>
            </w:r>
          </w:p>
        </w:tc>
        <w:tc>
          <w:tcPr>
            <w:tcW w:w="1928" w:type="dxa"/>
            <w:vAlign w:val="center"/>
          </w:tcPr>
          <w:p w14:paraId="5C12B3A0">
            <w:pPr>
              <w:spacing w:after="0"/>
            </w:pPr>
            <w:r>
              <w:rPr>
                <w:rFonts w:ascii="Calibri" w:hAnsi="Calibri"/>
                <w:b w:val="0"/>
                <w:sz w:val="20"/>
              </w:rPr>
              <w:t>Alert Message</w:t>
            </w:r>
          </w:p>
        </w:tc>
        <w:tc>
          <w:tcPr>
            <w:tcW w:w="3969" w:type="dxa"/>
            <w:vAlign w:val="center"/>
          </w:tcPr>
          <w:p w14:paraId="1962EF56">
            <w:pPr>
              <w:spacing w:after="0"/>
            </w:pPr>
            <w:r>
              <w:rPr>
                <w:rFonts w:ascii="Calibri" w:hAnsi="Calibri"/>
                <w:b w:val="0"/>
                <w:sz w:val="20"/>
              </w:rPr>
              <w:t>Thông báo thao tác thành công hoặc lỗi validate.</w:t>
            </w:r>
          </w:p>
        </w:tc>
        <w:tc>
          <w:tcPr>
            <w:tcW w:w="2778" w:type="dxa"/>
            <w:vAlign w:val="center"/>
          </w:tcPr>
          <w:p w14:paraId="46E485FC">
            <w:pPr>
              <w:spacing w:after="0"/>
            </w:pPr>
            <w:r>
              <w:rPr>
                <w:rFonts w:ascii="Calibri" w:hAnsi="Calibri"/>
                <w:b w:val="0"/>
                <w:sz w:val="20"/>
              </w:rPr>
              <w:t>Các màn hình form</w:t>
            </w:r>
          </w:p>
        </w:tc>
      </w:tr>
    </w:tbl>
    <w:p w14:paraId="154CC1F6"/>
    <w:p w14:paraId="66FD4FB8">
      <w:pPr>
        <w:pStyle w:val="3"/>
      </w:pPr>
      <w:r>
        <w:t>4.2 Thông báo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34D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5"/>
            <w:vAlign w:val="center"/>
          </w:tcPr>
          <w:p w14:paraId="64668C7D">
            <w:pPr>
              <w:spacing w:after="0"/>
            </w:pPr>
            <w:r>
              <w:rPr>
                <w:rFonts w:ascii="Calibri" w:hAnsi="Calibri"/>
                <w:b/>
                <w:sz w:val="20"/>
              </w:rPr>
              <w:t>STT</w:t>
            </w:r>
          </w:p>
        </w:tc>
        <w:tc>
          <w:tcPr>
            <w:tcW w:w="3061" w:type="dxa"/>
            <w:shd w:val="clear" w:color="auto" w:fill="E8EEF5"/>
            <w:vAlign w:val="center"/>
          </w:tcPr>
          <w:p w14:paraId="4D23031D">
            <w:pPr>
              <w:spacing w:after="0"/>
            </w:pPr>
            <w:r>
              <w:rPr>
                <w:rFonts w:ascii="Calibri" w:hAnsi="Calibri"/>
                <w:b/>
                <w:sz w:val="20"/>
              </w:rPr>
              <w:t>Tình huống</w:t>
            </w:r>
          </w:p>
        </w:tc>
        <w:tc>
          <w:tcPr>
            <w:tcW w:w="5613" w:type="dxa"/>
            <w:shd w:val="clear" w:color="auto" w:fill="E8EEF5"/>
            <w:vAlign w:val="center"/>
          </w:tcPr>
          <w:p w14:paraId="306376A7">
            <w:pPr>
              <w:spacing w:after="0"/>
            </w:pPr>
            <w:r>
              <w:rPr>
                <w:rFonts w:ascii="Calibri" w:hAnsi="Calibri"/>
                <w:b/>
                <w:sz w:val="20"/>
              </w:rPr>
              <w:t>Thông báo</w:t>
            </w:r>
          </w:p>
        </w:tc>
      </w:tr>
      <w:tr w14:paraId="5164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318F16F">
            <w:pPr>
              <w:spacing w:after="0"/>
            </w:pPr>
            <w:r>
              <w:rPr>
                <w:rFonts w:ascii="Calibri" w:hAnsi="Calibri"/>
                <w:b w:val="0"/>
                <w:sz w:val="20"/>
              </w:rPr>
              <w:t>1</w:t>
            </w:r>
          </w:p>
        </w:tc>
        <w:tc>
          <w:tcPr>
            <w:tcW w:w="3061" w:type="dxa"/>
            <w:vAlign w:val="center"/>
          </w:tcPr>
          <w:p w14:paraId="06350170">
            <w:pPr>
              <w:spacing w:after="0"/>
            </w:pPr>
            <w:r>
              <w:rPr>
                <w:rFonts w:ascii="Calibri" w:hAnsi="Calibri"/>
                <w:b w:val="0"/>
                <w:sz w:val="20"/>
              </w:rPr>
              <w:t>Đăng ký thành công</w:t>
            </w:r>
          </w:p>
        </w:tc>
        <w:tc>
          <w:tcPr>
            <w:tcW w:w="5613" w:type="dxa"/>
            <w:vAlign w:val="center"/>
          </w:tcPr>
          <w:p w14:paraId="3965DFE8">
            <w:pPr>
              <w:spacing w:after="0"/>
            </w:pPr>
            <w:r>
              <w:rPr>
                <w:rFonts w:ascii="Calibri" w:hAnsi="Calibri"/>
                <w:b w:val="0"/>
                <w:sz w:val="20"/>
              </w:rPr>
              <w:t>Đăng ký tài khoản thành công! Vui lòng đăng nhập.</w:t>
            </w:r>
          </w:p>
        </w:tc>
      </w:tr>
      <w:tr w14:paraId="2EB4B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927880D">
            <w:pPr>
              <w:spacing w:after="0"/>
            </w:pPr>
            <w:r>
              <w:rPr>
                <w:rFonts w:ascii="Calibri" w:hAnsi="Calibri"/>
                <w:b w:val="0"/>
                <w:sz w:val="20"/>
              </w:rPr>
              <w:t>2</w:t>
            </w:r>
          </w:p>
        </w:tc>
        <w:tc>
          <w:tcPr>
            <w:tcW w:w="3061" w:type="dxa"/>
            <w:vAlign w:val="center"/>
          </w:tcPr>
          <w:p w14:paraId="7B0D6592">
            <w:pPr>
              <w:spacing w:after="0"/>
            </w:pPr>
            <w:r>
              <w:rPr>
                <w:rFonts w:ascii="Calibri" w:hAnsi="Calibri"/>
                <w:b w:val="0"/>
                <w:sz w:val="20"/>
              </w:rPr>
              <w:t>Đăng nhập thất bại</w:t>
            </w:r>
          </w:p>
        </w:tc>
        <w:tc>
          <w:tcPr>
            <w:tcW w:w="5613" w:type="dxa"/>
            <w:vAlign w:val="center"/>
          </w:tcPr>
          <w:p w14:paraId="76F787A0">
            <w:pPr>
              <w:spacing w:after="0"/>
            </w:pPr>
            <w:r>
              <w:rPr>
                <w:rFonts w:ascii="Calibri" w:hAnsi="Calibri"/>
                <w:b w:val="0"/>
                <w:sz w:val="20"/>
              </w:rPr>
              <w:t>Tên đăng nhập hoặc mật khẩu không chính xác.</w:t>
            </w:r>
          </w:p>
        </w:tc>
      </w:tr>
      <w:tr w14:paraId="6E69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1108D20">
            <w:pPr>
              <w:spacing w:after="0"/>
            </w:pPr>
            <w:r>
              <w:rPr>
                <w:rFonts w:ascii="Calibri" w:hAnsi="Calibri"/>
                <w:b w:val="0"/>
                <w:sz w:val="20"/>
              </w:rPr>
              <w:t>3</w:t>
            </w:r>
          </w:p>
        </w:tc>
        <w:tc>
          <w:tcPr>
            <w:tcW w:w="3061" w:type="dxa"/>
            <w:vAlign w:val="center"/>
          </w:tcPr>
          <w:p w14:paraId="2B745D7C">
            <w:pPr>
              <w:spacing w:after="0"/>
            </w:pPr>
            <w:r>
              <w:rPr>
                <w:rFonts w:ascii="Calibri" w:hAnsi="Calibri"/>
                <w:b w:val="0"/>
                <w:sz w:val="20"/>
              </w:rPr>
              <w:t>Chưa chọn ghế</w:t>
            </w:r>
          </w:p>
        </w:tc>
        <w:tc>
          <w:tcPr>
            <w:tcW w:w="5613" w:type="dxa"/>
            <w:vAlign w:val="center"/>
          </w:tcPr>
          <w:p w14:paraId="74303F7D">
            <w:pPr>
              <w:spacing w:after="0"/>
            </w:pPr>
            <w:r>
              <w:rPr>
                <w:rFonts w:ascii="Calibri" w:hAnsi="Calibri"/>
                <w:b w:val="0"/>
                <w:sz w:val="20"/>
              </w:rPr>
              <w:t>Vui lòng chọn ít nhất một ghế.</w:t>
            </w:r>
          </w:p>
        </w:tc>
      </w:tr>
      <w:tr w14:paraId="5B3C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693172E">
            <w:pPr>
              <w:spacing w:after="0"/>
            </w:pPr>
            <w:r>
              <w:rPr>
                <w:rFonts w:ascii="Calibri" w:hAnsi="Calibri"/>
                <w:b w:val="0"/>
                <w:sz w:val="20"/>
              </w:rPr>
              <w:t>4</w:t>
            </w:r>
          </w:p>
        </w:tc>
        <w:tc>
          <w:tcPr>
            <w:tcW w:w="3061" w:type="dxa"/>
            <w:vAlign w:val="center"/>
          </w:tcPr>
          <w:p w14:paraId="6F0750B1">
            <w:pPr>
              <w:spacing w:after="0"/>
            </w:pPr>
            <w:r>
              <w:rPr>
                <w:rFonts w:ascii="Calibri" w:hAnsi="Calibri"/>
                <w:b w:val="0"/>
                <w:sz w:val="20"/>
              </w:rPr>
              <w:t>Ghế đã có người đặt</w:t>
            </w:r>
          </w:p>
        </w:tc>
        <w:tc>
          <w:tcPr>
            <w:tcW w:w="5613" w:type="dxa"/>
            <w:vAlign w:val="center"/>
          </w:tcPr>
          <w:p w14:paraId="7BBCB348">
            <w:pPr>
              <w:spacing w:after="0"/>
            </w:pPr>
            <w:r>
              <w:rPr>
                <w:rFonts w:ascii="Calibri" w:hAnsi="Calibri"/>
                <w:b w:val="0"/>
                <w:sz w:val="20"/>
              </w:rPr>
              <w:t>Ghế {seat} đã có người đặt trước.</w:t>
            </w:r>
          </w:p>
        </w:tc>
      </w:tr>
      <w:tr w14:paraId="6F75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B279E57">
            <w:pPr>
              <w:spacing w:after="0"/>
            </w:pPr>
            <w:r>
              <w:rPr>
                <w:rFonts w:ascii="Calibri" w:hAnsi="Calibri"/>
                <w:b w:val="0"/>
                <w:sz w:val="20"/>
              </w:rPr>
              <w:t>5</w:t>
            </w:r>
          </w:p>
        </w:tc>
        <w:tc>
          <w:tcPr>
            <w:tcW w:w="3061" w:type="dxa"/>
            <w:vAlign w:val="center"/>
          </w:tcPr>
          <w:p w14:paraId="655D7BD0">
            <w:pPr>
              <w:spacing w:after="0"/>
            </w:pPr>
            <w:r>
              <w:rPr>
                <w:rFonts w:ascii="Calibri" w:hAnsi="Calibri"/>
                <w:b w:val="0"/>
                <w:sz w:val="20"/>
              </w:rPr>
              <w:t>Lưu phim thành công</w:t>
            </w:r>
          </w:p>
        </w:tc>
        <w:tc>
          <w:tcPr>
            <w:tcW w:w="5613" w:type="dxa"/>
            <w:vAlign w:val="center"/>
          </w:tcPr>
          <w:p w14:paraId="1C02A480">
            <w:pPr>
              <w:spacing w:after="0"/>
            </w:pPr>
            <w:r>
              <w:rPr>
                <w:rFonts w:ascii="Calibri" w:hAnsi="Calibri"/>
                <w:b w:val="0"/>
                <w:sz w:val="20"/>
              </w:rPr>
              <w:t>Đã lưu phim thành công.</w:t>
            </w:r>
          </w:p>
        </w:tc>
      </w:tr>
      <w:tr w14:paraId="78C3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352D787">
            <w:pPr>
              <w:spacing w:after="0"/>
            </w:pPr>
            <w:r>
              <w:rPr>
                <w:rFonts w:ascii="Calibri" w:hAnsi="Calibri"/>
                <w:b w:val="0"/>
                <w:sz w:val="20"/>
              </w:rPr>
              <w:t>6</w:t>
            </w:r>
          </w:p>
        </w:tc>
        <w:tc>
          <w:tcPr>
            <w:tcW w:w="3061" w:type="dxa"/>
            <w:vAlign w:val="center"/>
          </w:tcPr>
          <w:p w14:paraId="4EB7BD00">
            <w:pPr>
              <w:spacing w:after="0"/>
            </w:pPr>
            <w:r>
              <w:rPr>
                <w:rFonts w:ascii="Calibri" w:hAnsi="Calibri"/>
                <w:b w:val="0"/>
                <w:sz w:val="20"/>
              </w:rPr>
              <w:t>Cập nhật phim thành công</w:t>
            </w:r>
          </w:p>
        </w:tc>
        <w:tc>
          <w:tcPr>
            <w:tcW w:w="5613" w:type="dxa"/>
            <w:vAlign w:val="center"/>
          </w:tcPr>
          <w:p w14:paraId="6F1E5DFB">
            <w:pPr>
              <w:spacing w:after="0"/>
            </w:pPr>
            <w:r>
              <w:rPr>
                <w:rFonts w:ascii="Calibri" w:hAnsi="Calibri"/>
                <w:b w:val="0"/>
                <w:sz w:val="20"/>
              </w:rPr>
              <w:t>Đã cập nhật phim thành công.</w:t>
            </w:r>
          </w:p>
        </w:tc>
      </w:tr>
      <w:tr w14:paraId="7F13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09B3E6E">
            <w:pPr>
              <w:spacing w:after="0"/>
            </w:pPr>
            <w:r>
              <w:rPr>
                <w:rFonts w:ascii="Calibri" w:hAnsi="Calibri"/>
                <w:b w:val="0"/>
                <w:sz w:val="20"/>
              </w:rPr>
              <w:t>7</w:t>
            </w:r>
          </w:p>
        </w:tc>
        <w:tc>
          <w:tcPr>
            <w:tcW w:w="3061" w:type="dxa"/>
            <w:vAlign w:val="center"/>
          </w:tcPr>
          <w:p w14:paraId="6BD14DC6">
            <w:pPr>
              <w:spacing w:after="0"/>
            </w:pPr>
            <w:r>
              <w:rPr>
                <w:rFonts w:ascii="Calibri" w:hAnsi="Calibri"/>
                <w:b w:val="0"/>
                <w:sz w:val="20"/>
              </w:rPr>
              <w:t>Xóa phim thành công</w:t>
            </w:r>
          </w:p>
        </w:tc>
        <w:tc>
          <w:tcPr>
            <w:tcW w:w="5613" w:type="dxa"/>
            <w:vAlign w:val="center"/>
          </w:tcPr>
          <w:p w14:paraId="0ED2C6FF">
            <w:pPr>
              <w:spacing w:after="0"/>
            </w:pPr>
            <w:r>
              <w:rPr>
                <w:rFonts w:ascii="Calibri" w:hAnsi="Calibri"/>
                <w:b w:val="0"/>
                <w:sz w:val="20"/>
              </w:rPr>
              <w:t>Đã xóa phim thành công.</w:t>
            </w:r>
          </w:p>
        </w:tc>
      </w:tr>
      <w:tr w14:paraId="4DC9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C0D3871">
            <w:pPr>
              <w:spacing w:after="0"/>
            </w:pPr>
            <w:r>
              <w:rPr>
                <w:rFonts w:ascii="Calibri" w:hAnsi="Calibri"/>
                <w:b w:val="0"/>
                <w:sz w:val="20"/>
              </w:rPr>
              <w:t>8</w:t>
            </w:r>
          </w:p>
        </w:tc>
        <w:tc>
          <w:tcPr>
            <w:tcW w:w="3061" w:type="dxa"/>
            <w:vAlign w:val="center"/>
          </w:tcPr>
          <w:p w14:paraId="01CF93EC">
            <w:pPr>
              <w:spacing w:after="0"/>
            </w:pPr>
            <w:r>
              <w:rPr>
                <w:rFonts w:ascii="Calibri" w:hAnsi="Calibri"/>
                <w:b w:val="0"/>
                <w:sz w:val="20"/>
              </w:rPr>
              <w:t>Lưu phòng chiếu thành công</w:t>
            </w:r>
          </w:p>
        </w:tc>
        <w:tc>
          <w:tcPr>
            <w:tcW w:w="5613" w:type="dxa"/>
            <w:vAlign w:val="center"/>
          </w:tcPr>
          <w:p w14:paraId="434CF4AF">
            <w:pPr>
              <w:spacing w:after="0"/>
            </w:pPr>
            <w:r>
              <w:rPr>
                <w:rFonts w:ascii="Calibri" w:hAnsi="Calibri"/>
                <w:b w:val="0"/>
                <w:sz w:val="20"/>
              </w:rPr>
              <w:t>Đã lưu phòng chiếu thành công.</w:t>
            </w:r>
          </w:p>
        </w:tc>
      </w:tr>
      <w:tr w14:paraId="146B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0D44EB4">
            <w:pPr>
              <w:spacing w:after="0"/>
            </w:pPr>
            <w:r>
              <w:rPr>
                <w:rFonts w:ascii="Calibri" w:hAnsi="Calibri"/>
                <w:b w:val="0"/>
                <w:sz w:val="20"/>
              </w:rPr>
              <w:t>9</w:t>
            </w:r>
          </w:p>
        </w:tc>
        <w:tc>
          <w:tcPr>
            <w:tcW w:w="3061" w:type="dxa"/>
            <w:vAlign w:val="center"/>
          </w:tcPr>
          <w:p w14:paraId="7A7E3CF0">
            <w:pPr>
              <w:spacing w:after="0"/>
            </w:pPr>
            <w:r>
              <w:rPr>
                <w:rFonts w:ascii="Calibri" w:hAnsi="Calibri"/>
                <w:b w:val="0"/>
                <w:sz w:val="20"/>
              </w:rPr>
              <w:t>Tên phòng trùng</w:t>
            </w:r>
          </w:p>
        </w:tc>
        <w:tc>
          <w:tcPr>
            <w:tcW w:w="5613" w:type="dxa"/>
            <w:vAlign w:val="center"/>
          </w:tcPr>
          <w:p w14:paraId="79CC4C7C">
            <w:pPr>
              <w:spacing w:after="0"/>
            </w:pPr>
            <w:r>
              <w:rPr>
                <w:rFonts w:ascii="Calibri" w:hAnsi="Calibri"/>
                <w:b w:val="0"/>
                <w:sz w:val="20"/>
              </w:rPr>
              <w:t>Phòng chiếu '{name}' đã tồn tại.</w:t>
            </w:r>
          </w:p>
        </w:tc>
      </w:tr>
      <w:tr w14:paraId="31BD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4935A32">
            <w:pPr>
              <w:spacing w:after="0"/>
            </w:pPr>
            <w:r>
              <w:rPr>
                <w:rFonts w:ascii="Calibri" w:hAnsi="Calibri"/>
                <w:b w:val="0"/>
                <w:sz w:val="20"/>
              </w:rPr>
              <w:t>10</w:t>
            </w:r>
          </w:p>
        </w:tc>
        <w:tc>
          <w:tcPr>
            <w:tcW w:w="3061" w:type="dxa"/>
            <w:vAlign w:val="center"/>
          </w:tcPr>
          <w:p w14:paraId="003F5D0E">
            <w:pPr>
              <w:spacing w:after="0"/>
            </w:pPr>
            <w:r>
              <w:rPr>
                <w:rFonts w:ascii="Calibri" w:hAnsi="Calibri"/>
                <w:b w:val="0"/>
                <w:sz w:val="20"/>
              </w:rPr>
              <w:t>Lưu lịch chiếu thành công</w:t>
            </w:r>
          </w:p>
        </w:tc>
        <w:tc>
          <w:tcPr>
            <w:tcW w:w="5613" w:type="dxa"/>
            <w:vAlign w:val="center"/>
          </w:tcPr>
          <w:p w14:paraId="3A953EE1">
            <w:pPr>
              <w:spacing w:after="0"/>
            </w:pPr>
            <w:r>
              <w:rPr>
                <w:rFonts w:ascii="Calibri" w:hAnsi="Calibri"/>
                <w:b w:val="0"/>
                <w:sz w:val="20"/>
              </w:rPr>
              <w:t>Đã lưu lịch chiếu thành công.</w:t>
            </w:r>
          </w:p>
        </w:tc>
      </w:tr>
      <w:tr w14:paraId="3FB75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2463E0F">
            <w:pPr>
              <w:spacing w:after="0"/>
            </w:pPr>
            <w:r>
              <w:rPr>
                <w:rFonts w:ascii="Calibri" w:hAnsi="Calibri"/>
                <w:b w:val="0"/>
                <w:sz w:val="20"/>
              </w:rPr>
              <w:t>11</w:t>
            </w:r>
          </w:p>
        </w:tc>
        <w:tc>
          <w:tcPr>
            <w:tcW w:w="3061" w:type="dxa"/>
            <w:vAlign w:val="center"/>
          </w:tcPr>
          <w:p w14:paraId="2184FCF4">
            <w:pPr>
              <w:spacing w:after="0"/>
            </w:pPr>
            <w:r>
              <w:rPr>
                <w:rFonts w:ascii="Calibri" w:hAnsi="Calibri"/>
                <w:b w:val="0"/>
                <w:sz w:val="20"/>
              </w:rPr>
              <w:t>Giá vé không hợp lệ</w:t>
            </w:r>
          </w:p>
        </w:tc>
        <w:tc>
          <w:tcPr>
            <w:tcW w:w="5613" w:type="dxa"/>
            <w:vAlign w:val="center"/>
          </w:tcPr>
          <w:p w14:paraId="5091CC80">
            <w:pPr>
              <w:spacing w:after="0"/>
            </w:pPr>
            <w:r>
              <w:rPr>
                <w:rFonts w:ascii="Calibri" w:hAnsi="Calibri"/>
                <w:b w:val="0"/>
                <w:sz w:val="20"/>
              </w:rPr>
              <w:t>Giá vé phải lớn hơn 0.</w:t>
            </w:r>
          </w:p>
        </w:tc>
      </w:tr>
    </w:tbl>
    <w:p w14:paraId="19681B74"/>
    <w:p w14:paraId="2D0FEF4E">
      <w:pPr>
        <w:pStyle w:val="3"/>
      </w:pPr>
      <w:r>
        <w:t>4.3 Cảnh báo và validate</w:t>
      </w:r>
    </w:p>
    <w:p w14:paraId="4A6ED6B8">
      <w:pPr>
        <w:pStyle w:val="23"/>
      </w:pPr>
      <w:r>
        <w:t>Username và email phải duy nhất khi đăng ký tài khoản.</w:t>
      </w:r>
    </w:p>
    <w:p w14:paraId="21342A20">
      <w:pPr>
        <w:pStyle w:val="23"/>
      </w:pPr>
      <w:r>
        <w:t>Mật khẩu phải có tối thiểu 6 ký tự và xác nhận mật khẩu phải khớp.</w:t>
      </w:r>
    </w:p>
    <w:p w14:paraId="52D85D76">
      <w:pPr>
        <w:pStyle w:val="23"/>
      </w:pPr>
      <w:r>
        <w:t>Khách hàng phải chọn ít nhất một ghế khi đặt vé.</w:t>
      </w:r>
    </w:p>
    <w:p w14:paraId="0031D08E">
      <w:pPr>
        <w:pStyle w:val="23"/>
      </w:pPr>
      <w:r>
        <w:t>Ghế được chọn không được trùng với ghế đã có booking trong cùng suất chiếu.</w:t>
      </w:r>
    </w:p>
    <w:p w14:paraId="7A251D97">
      <w:pPr>
        <w:pStyle w:val="23"/>
      </w:pPr>
      <w:r>
        <w:t>Tên phòng chiếu không được trùng khi thêm mới hoặc cập nhật.</w:t>
      </w:r>
    </w:p>
    <w:p w14:paraId="3FFE4FC4">
      <w:pPr>
        <w:pStyle w:val="23"/>
      </w:pPr>
      <w:r>
        <w:t>Giá vé của suất chiếu phải lớn hơn 0.</w:t>
      </w:r>
    </w:p>
    <w:p w14:paraId="6FF89E10">
      <w:pPr>
        <w:pStyle w:val="23"/>
      </w:pPr>
      <w:r>
        <w:t>Các chức năng quản trị chỉ cho phép ROLE_ADMIN truy cập.</w:t>
      </w:r>
    </w:p>
    <w:p w14:paraId="0A89595F">
      <w:pPr>
        <w:pStyle w:val="23"/>
      </w:pPr>
      <w:r>
        <w:t>Các chức năng đặt vé và xem vé đã đặt chỉ cho phép ROLE_CUSTOMER truy cập.</w:t>
      </w:r>
    </w:p>
    <w:p w14:paraId="1B0F1489">
      <w:pPr>
        <w:pStyle w:val="2"/>
      </w:pPr>
      <w:r>
        <w:t>PHẦN 5: LINK ISSUE</w:t>
      </w:r>
    </w:p>
    <w:p w14:paraId="486455A4">
      <w:r>
        <w:t>Tạm thời hệ thống chưa liên kết công cụ quản lý issue/Jira.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062C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5"/>
            <w:vAlign w:val="center"/>
          </w:tcPr>
          <w:p w14:paraId="3C47DDB3">
            <w:pPr>
              <w:spacing w:after="0"/>
            </w:pPr>
            <w:r>
              <w:rPr>
                <w:rFonts w:ascii="Calibri" w:hAnsi="Calibri"/>
                <w:b/>
                <w:sz w:val="20"/>
              </w:rPr>
              <w:t>STT</w:t>
            </w:r>
          </w:p>
        </w:tc>
        <w:tc>
          <w:tcPr>
            <w:tcW w:w="1701" w:type="dxa"/>
            <w:shd w:val="clear" w:color="auto" w:fill="E8EEF5"/>
            <w:vAlign w:val="center"/>
          </w:tcPr>
          <w:p w14:paraId="5854E656">
            <w:pPr>
              <w:spacing w:after="0"/>
            </w:pPr>
            <w:r>
              <w:rPr>
                <w:rFonts w:ascii="Calibri" w:hAnsi="Calibri"/>
                <w:b/>
                <w:sz w:val="20"/>
              </w:rPr>
              <w:t>Mã issue</w:t>
            </w:r>
          </w:p>
        </w:tc>
        <w:tc>
          <w:tcPr>
            <w:tcW w:w="4535" w:type="dxa"/>
            <w:shd w:val="clear" w:color="auto" w:fill="E8EEF5"/>
            <w:vAlign w:val="center"/>
          </w:tcPr>
          <w:p w14:paraId="0D705E7C">
            <w:pPr>
              <w:spacing w:after="0"/>
            </w:pPr>
            <w:r>
              <w:rPr>
                <w:rFonts w:ascii="Calibri" w:hAnsi="Calibri"/>
                <w:b/>
                <w:sz w:val="20"/>
              </w:rPr>
              <w:t>Nội dung</w:t>
            </w:r>
          </w:p>
        </w:tc>
        <w:tc>
          <w:tcPr>
            <w:tcW w:w="2438" w:type="dxa"/>
            <w:shd w:val="clear" w:color="auto" w:fill="E8EEF5"/>
            <w:vAlign w:val="center"/>
          </w:tcPr>
          <w:p w14:paraId="683F32B4">
            <w:pPr>
              <w:spacing w:after="0"/>
            </w:pPr>
            <w:r>
              <w:rPr>
                <w:rFonts w:ascii="Calibri" w:hAnsi="Calibri"/>
                <w:b/>
                <w:sz w:val="20"/>
              </w:rPr>
              <w:t>Trạng thái</w:t>
            </w:r>
          </w:p>
        </w:tc>
      </w:tr>
      <w:tr w14:paraId="592E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38982B2">
            <w:pPr>
              <w:spacing w:after="0"/>
            </w:pPr>
            <w:r>
              <w:rPr>
                <w:rFonts w:ascii="Calibri" w:hAnsi="Calibri"/>
                <w:b w:val="0"/>
                <w:sz w:val="20"/>
              </w:rPr>
              <w:t>1</w:t>
            </w:r>
          </w:p>
        </w:tc>
        <w:tc>
          <w:tcPr>
            <w:tcW w:w="1701" w:type="dxa"/>
            <w:vAlign w:val="center"/>
          </w:tcPr>
          <w:p w14:paraId="71FDFF3A">
            <w:pPr>
              <w:spacing w:after="0"/>
            </w:pPr>
            <w:r>
              <w:rPr>
                <w:rFonts w:ascii="Calibri" w:hAnsi="Calibri"/>
                <w:b w:val="0"/>
                <w:sz w:val="20"/>
              </w:rPr>
              <w:t>N/A</w:t>
            </w:r>
          </w:p>
        </w:tc>
        <w:tc>
          <w:tcPr>
            <w:tcW w:w="4535" w:type="dxa"/>
            <w:vAlign w:val="center"/>
          </w:tcPr>
          <w:p w14:paraId="00BD6190">
            <w:pPr>
              <w:spacing w:after="0"/>
            </w:pPr>
            <w:r>
              <w:rPr>
                <w:rFonts w:ascii="Calibri" w:hAnsi="Calibri"/>
                <w:b w:val="0"/>
                <w:sz w:val="20"/>
              </w:rPr>
              <w:t>Chưa có issue liên kết cho giai đoạn hiện tại.</w:t>
            </w:r>
          </w:p>
        </w:tc>
        <w:tc>
          <w:tcPr>
            <w:tcW w:w="2438" w:type="dxa"/>
            <w:vAlign w:val="center"/>
          </w:tcPr>
          <w:p w14:paraId="13375AC9">
            <w:pPr>
              <w:spacing w:after="0"/>
            </w:pPr>
            <w:r>
              <w:rPr>
                <w:rFonts w:ascii="Calibri" w:hAnsi="Calibri"/>
                <w:b w:val="0"/>
                <w:sz w:val="20"/>
              </w:rPr>
              <w:t>Tạm thời</w:t>
            </w:r>
          </w:p>
        </w:tc>
      </w:tr>
    </w:tbl>
    <w:p w14:paraId="710ABBFF"/>
    <w:sectPr>
      <w:footerReference r:id="rId5" w:type="default"/>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B5956">
    <w:pPr>
      <w:pStyle w:val="18"/>
      <w:jc w:val="center"/>
    </w:pPr>
    <w:r>
      <w:t>SRS-CGV-CINEMA-001 | Phiên bản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D77B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ermaid Code"/>
    <w:qFormat/>
    <w:uiPriority w:val="0"/>
    <w:pPr>
      <w:spacing w:before="0" w:after="0" w:line="276" w:lineRule="auto"/>
      <w:ind w:left="255"/>
    </w:pPr>
    <w:rPr>
      <w:rFonts w:ascii="Consolas" w:hAnsi="Consolas"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251</Words>
  <Characters>957</Characters>
  <Lines>0</Lines>
  <Paragraphs>0</Paragraphs>
  <TotalTime>48</TotalTime>
  <ScaleCrop>false</ScaleCrop>
  <LinksUpToDate>false</LinksUpToDate>
  <CharactersWithSpaces>1169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An</cp:lastModifiedBy>
  <dcterms:modified xsi:type="dcterms:W3CDTF">2026-07-21T09:57:37Z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eyJoZGlkIjoiMDA4OTU3YzJhZTRmYzgyZGRlOTY3MDNkOTcyZmY2NzIiLCJ1c2VySWQiOiIxMzkyMjY2OTUzODU3In0=</vt:lpwstr>
  </property>
  <property fmtid="{D5CDD505-2E9C-101B-9397-08002B2CF9AE}" pid="3" name="KSOProductBuildVer">
    <vt:lpwstr>1033-12.1.0.27458</vt:lpwstr>
  </property>
  <property fmtid="{D5CDD505-2E9C-101B-9397-08002B2CF9AE}" pid="4" name="ICV">
    <vt:lpwstr>246D5131E5414743906D0046AE2512CA_12</vt:lpwstr>
  </property>
</Properties>
</file>