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4FC21"/>
    <w:p w14:paraId="3D1D35C6"/>
    <w:p w14:paraId="7E5B06D4"/>
    <w:p w14:paraId="115552C3">
      <w:pPr>
        <w:tabs>
          <w:tab w:val="left" w:pos="709"/>
        </w:tabs>
        <w:spacing w:line="360" w:lineRule="auto"/>
        <w:jc w:val="center"/>
        <w:rPr>
          <w:b/>
          <w:bCs/>
          <w:color w:val="000000"/>
          <w:sz w:val="48"/>
          <w:szCs w:val="48"/>
        </w:rPr>
      </w:pPr>
      <w:r>
        <w:rPr>
          <w:b/>
          <w:bCs/>
          <w:color w:val="000000"/>
          <w:sz w:val="48"/>
          <w:szCs w:val="48"/>
          <w:rtl w:val="0"/>
        </w:rPr>
        <w:t>TÀI LIỆU ĐẶC TẢ NGHIỆP VỤ</w:t>
      </w:r>
    </w:p>
    <w:p w14:paraId="2D02D22D">
      <w:pPr>
        <w:tabs>
          <w:tab w:val="left" w:pos="709"/>
        </w:tabs>
        <w:spacing w:line="360" w:lineRule="auto"/>
        <w:jc w:val="center"/>
        <w:rPr>
          <w:b/>
          <w:bCs/>
          <w:color w:val="000000"/>
          <w:sz w:val="48"/>
          <w:szCs w:val="48"/>
        </w:rPr>
      </w:pPr>
      <w:r>
        <w:rPr>
          <w:b/>
          <w:bCs/>
          <w:color w:val="000000"/>
          <w:sz w:val="48"/>
          <w:szCs w:val="48"/>
          <w:rtl w:val="0"/>
        </w:rPr>
        <w:t>Quản lý tài khoản</w:t>
      </w:r>
    </w:p>
    <w:p w14:paraId="034C6F93">
      <w:pPr>
        <w:tabs>
          <w:tab w:val="left" w:pos="709"/>
        </w:tabs>
        <w:spacing w:line="360" w:lineRule="auto"/>
        <w:jc w:val="center"/>
        <w:rPr>
          <w:rFonts w:hint="default"/>
          <w:b/>
          <w:bCs/>
          <w:color w:val="000000"/>
          <w:sz w:val="48"/>
          <w:szCs w:val="48"/>
          <w:lang w:val="en-US"/>
        </w:rPr>
      </w:pPr>
      <w:r>
        <w:rPr>
          <w:b/>
          <w:bCs/>
          <w:color w:val="000000"/>
          <w:sz w:val="48"/>
          <w:szCs w:val="48"/>
          <w:rtl w:val="0"/>
        </w:rPr>
        <w:t xml:space="preserve">DỰ ÁN : </w:t>
      </w:r>
      <w:r>
        <w:rPr>
          <w:rFonts w:hint="default"/>
          <w:b/>
          <w:bCs/>
          <w:color w:val="000000"/>
          <w:sz w:val="48"/>
          <w:szCs w:val="48"/>
          <w:rtl w:val="0"/>
          <w:lang w:val="en-US"/>
        </w:rPr>
        <w:t>Cinema</w:t>
      </w:r>
    </w:p>
    <w:p w14:paraId="4EDFB1CD">
      <w:pPr>
        <w:tabs>
          <w:tab w:val="left" w:pos="709"/>
        </w:tabs>
        <w:spacing w:line="360" w:lineRule="auto"/>
        <w:jc w:val="center"/>
        <w:rPr>
          <w:b/>
          <w:bCs/>
          <w:color w:val="000000"/>
        </w:rPr>
      </w:pPr>
    </w:p>
    <w:p w14:paraId="293E585B">
      <w:pPr>
        <w:tabs>
          <w:tab w:val="left" w:pos="709"/>
        </w:tabs>
        <w:spacing w:line="360" w:lineRule="auto"/>
        <w:jc w:val="center"/>
        <w:rPr>
          <w:b/>
          <w:bCs/>
          <w:color w:val="000000"/>
          <w:sz w:val="48"/>
          <w:szCs w:val="48"/>
        </w:rPr>
      </w:pPr>
    </w:p>
    <w:p w14:paraId="67B65F61">
      <w:pPr>
        <w:tabs>
          <w:tab w:val="left" w:pos="3060"/>
        </w:tabs>
        <w:spacing w:line="360" w:lineRule="auto"/>
        <w:ind w:left="810" w:firstLine="0"/>
        <w:jc w:val="left"/>
        <w:rPr>
          <w:b/>
          <w:bCs/>
          <w:color w:val="000000"/>
          <w:sz w:val="26"/>
          <w:szCs w:val="26"/>
        </w:rPr>
      </w:pPr>
      <w:r>
        <w:rPr>
          <w:b/>
          <w:bCs/>
          <w:color w:val="000000"/>
          <w:sz w:val="26"/>
          <w:szCs w:val="26"/>
          <w:rtl w:val="0"/>
        </w:rPr>
        <w:t xml:space="preserve">Người thực hiện : </w:t>
      </w:r>
      <w:r>
        <w:rPr>
          <w:rFonts w:hint="default"/>
          <w:b/>
          <w:bCs/>
          <w:color w:val="000000"/>
          <w:sz w:val="26"/>
          <w:szCs w:val="26"/>
          <w:rtl w:val="0"/>
          <w:lang w:val="en-US"/>
        </w:rPr>
        <w:t>An Hải Dũng</w:t>
      </w:r>
    </w:p>
    <w:p w14:paraId="022FB7F9">
      <w:pPr>
        <w:tabs>
          <w:tab w:val="left" w:pos="709"/>
        </w:tabs>
        <w:spacing w:line="360" w:lineRule="auto"/>
        <w:ind w:left="810" w:firstLine="0"/>
        <w:jc w:val="left"/>
        <w:rPr>
          <w:rFonts w:hint="default"/>
          <w:b/>
          <w:bCs/>
          <w:color w:val="000000"/>
          <w:sz w:val="26"/>
          <w:szCs w:val="26"/>
          <w:rtl w:val="0"/>
          <w:lang w:val="en-US"/>
        </w:rPr>
      </w:pPr>
      <w:r>
        <w:rPr>
          <w:b/>
          <w:bCs/>
          <w:color w:val="000000"/>
          <w:sz w:val="26"/>
          <w:szCs w:val="26"/>
          <w:rtl w:val="0"/>
        </w:rPr>
        <w:t xml:space="preserve">Ngày ban hành   : </w:t>
      </w:r>
      <w:r>
        <w:rPr>
          <w:rFonts w:hint="default"/>
          <w:b/>
          <w:bCs/>
          <w:color w:val="000000"/>
          <w:sz w:val="26"/>
          <w:szCs w:val="26"/>
          <w:rtl w:val="0"/>
          <w:lang w:val="en-US"/>
        </w:rPr>
        <w:t>08/07/2026</w:t>
      </w:r>
    </w:p>
    <w:p w14:paraId="5B755944">
      <w:pPr>
        <w:tabs>
          <w:tab w:val="left" w:pos="709"/>
        </w:tabs>
        <w:spacing w:line="360" w:lineRule="auto"/>
        <w:ind w:left="810" w:firstLine="0"/>
        <w:jc w:val="left"/>
        <w:rPr>
          <w:b/>
          <w:bCs/>
        </w:rPr>
      </w:pPr>
      <w:r>
        <w:rPr>
          <w:b/>
          <w:bCs/>
          <w:color w:val="000000"/>
          <w:sz w:val="26"/>
          <w:szCs w:val="26"/>
          <w:rtl w:val="0"/>
        </w:rPr>
        <w:t xml:space="preserve">Mã tài liệu           : </w:t>
      </w:r>
      <w:r>
        <w:rPr>
          <w:b/>
          <w:bCs/>
        </w:rPr>
        <w:t>SRS-CINEMA-001</w:t>
      </w:r>
    </w:p>
    <w:p w14:paraId="1F54C0D3">
      <w:pPr>
        <w:tabs>
          <w:tab w:val="left" w:pos="709"/>
        </w:tabs>
        <w:spacing w:line="360" w:lineRule="auto"/>
        <w:ind w:left="810" w:firstLine="0"/>
        <w:jc w:val="left"/>
        <w:rPr>
          <w:b/>
          <w:bCs/>
          <w:color w:val="000000"/>
          <w:sz w:val="26"/>
          <w:szCs w:val="26"/>
        </w:rPr>
      </w:pPr>
      <w:r>
        <w:rPr>
          <w:b/>
          <w:bCs/>
          <w:color w:val="000000"/>
          <w:sz w:val="26"/>
          <w:szCs w:val="26"/>
          <w:rtl w:val="0"/>
        </w:rPr>
        <w:t xml:space="preserve">Phiên bản            : </w:t>
      </w:r>
      <w:r>
        <w:rPr>
          <w:b/>
          <w:bCs/>
        </w:rPr>
        <w:t>1.0</w:t>
      </w:r>
    </w:p>
    <w:p w14:paraId="4B7423D5">
      <w:pPr>
        <w:tabs>
          <w:tab w:val="left" w:pos="709"/>
        </w:tabs>
        <w:spacing w:line="360" w:lineRule="auto"/>
        <w:rPr>
          <w:color w:val="000000"/>
          <w:sz w:val="26"/>
          <w:szCs w:val="26"/>
        </w:rPr>
        <w:sectPr>
          <w:pgSz w:w="11907" w:h="16840"/>
          <w:pgMar w:top="1134" w:right="992" w:bottom="1134" w:left="1701" w:header="720" w:footer="720" w:gutter="0"/>
          <w:pgNumType w:start="1"/>
          <w:cols w:space="720" w:num="1"/>
        </w:sectPr>
      </w:pPr>
      <w:bookmarkStart w:id="0" w:name="_GoBack"/>
      <w:bookmarkEnd w:id="0"/>
    </w:p>
    <w:p w14:paraId="7E64084B"/>
    <w:p w14:paraId="1005EDA9">
      <w:pPr>
        <w:jc w:val="center"/>
      </w:pPr>
      <w:r>
        <w:rPr>
          <w:b/>
          <w:color w:val="0B2545"/>
          <w:sz w:val="44"/>
        </w:rPr>
        <w:t>TÀI LIỆU ĐẶC TẢ NGHIỆP VỤ</w:t>
      </w:r>
    </w:p>
    <w:p w14:paraId="4E476152">
      <w:pPr>
        <w:jc w:val="center"/>
      </w:pPr>
      <w:r>
        <w:rPr>
          <w:b/>
          <w:color w:val="2E74B5"/>
          <w:sz w:val="32"/>
        </w:rPr>
        <w:t>Quản lý lịch chiếu phim</w:t>
      </w:r>
    </w:p>
    <w:p w14:paraId="49EE94BC">
      <w:pPr>
        <w:jc w:val="center"/>
      </w:pPr>
      <w:r>
        <w:rPr>
          <w:b/>
          <w:sz w:val="26"/>
        </w:rPr>
        <w:t>DỰ ÁN: Cinema Schedule Management</w:t>
      </w:r>
    </w:p>
    <w:p w14:paraId="5EBCA791"/>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4680"/>
        <w:gridCol w:w="4680"/>
      </w:tblGrid>
      <w:tr w14:paraId="05D100F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736" w:type="dxa"/>
            <w:shd w:val="clear" w:color="auto" w:fill="F2F4F7"/>
            <w:vAlign w:val="center"/>
          </w:tcPr>
          <w:p w14:paraId="7EB936A7">
            <w:pPr>
              <w:spacing w:after="0"/>
              <w:jc w:val="center"/>
            </w:pPr>
            <w:r>
              <w:rPr>
                <w:b/>
              </w:rPr>
              <w:t>Thông tin</w:t>
            </w:r>
          </w:p>
        </w:tc>
        <w:tc>
          <w:tcPr>
            <w:tcW w:w="6480" w:type="dxa"/>
            <w:shd w:val="clear" w:color="auto" w:fill="F2F4F7"/>
            <w:vAlign w:val="center"/>
          </w:tcPr>
          <w:p w14:paraId="7366FFF6">
            <w:pPr>
              <w:spacing w:after="0"/>
              <w:jc w:val="center"/>
            </w:pPr>
            <w:r>
              <w:rPr>
                <w:b/>
              </w:rPr>
              <w:t>Nội dung</w:t>
            </w:r>
          </w:p>
        </w:tc>
      </w:tr>
      <w:tr w14:paraId="6195115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736" w:type="dxa"/>
            <w:vAlign w:val="center"/>
          </w:tcPr>
          <w:p w14:paraId="362A9970">
            <w:pPr>
              <w:spacing w:after="0"/>
            </w:pPr>
            <w:r>
              <w:rPr>
                <w:b w:val="0"/>
              </w:rPr>
              <w:t>Người thực hiện</w:t>
            </w:r>
          </w:p>
        </w:tc>
        <w:tc>
          <w:tcPr>
            <w:tcW w:w="6480" w:type="dxa"/>
            <w:vAlign w:val="center"/>
          </w:tcPr>
          <w:p w14:paraId="4C773A80">
            <w:pPr>
              <w:spacing w:after="0"/>
            </w:pPr>
            <w:r>
              <w:rPr>
                <w:b w:val="0"/>
              </w:rPr>
              <w:t>An Hải Dũng</w:t>
            </w:r>
          </w:p>
        </w:tc>
      </w:tr>
      <w:tr w14:paraId="4DB7C2E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736" w:type="dxa"/>
            <w:vAlign w:val="center"/>
          </w:tcPr>
          <w:p w14:paraId="66FF5724">
            <w:pPr>
              <w:spacing w:after="0"/>
            </w:pPr>
            <w:r>
              <w:rPr>
                <w:b w:val="0"/>
              </w:rPr>
              <w:t>Ngày ban hành</w:t>
            </w:r>
          </w:p>
        </w:tc>
        <w:tc>
          <w:tcPr>
            <w:tcW w:w="6480" w:type="dxa"/>
            <w:vAlign w:val="center"/>
          </w:tcPr>
          <w:p w14:paraId="5FBF832A">
            <w:pPr>
              <w:spacing w:after="0"/>
            </w:pPr>
            <w:r>
              <w:rPr>
                <w:rFonts w:hint="default"/>
                <w:b w:val="0"/>
                <w:lang w:val="en-US"/>
              </w:rPr>
              <w:t>8</w:t>
            </w:r>
            <w:r>
              <w:rPr>
                <w:b w:val="0"/>
              </w:rPr>
              <w:t>/07/2026</w:t>
            </w:r>
          </w:p>
        </w:tc>
      </w:tr>
      <w:tr w14:paraId="2EF83C2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736" w:type="dxa"/>
            <w:vAlign w:val="center"/>
          </w:tcPr>
          <w:p w14:paraId="0A73309F">
            <w:pPr>
              <w:spacing w:after="0"/>
            </w:pPr>
            <w:r>
              <w:rPr>
                <w:b w:val="0"/>
              </w:rPr>
              <w:t>Mã tài liệu</w:t>
            </w:r>
          </w:p>
        </w:tc>
        <w:tc>
          <w:tcPr>
            <w:tcW w:w="6480" w:type="dxa"/>
            <w:vAlign w:val="center"/>
          </w:tcPr>
          <w:p w14:paraId="1392D679">
            <w:pPr>
              <w:spacing w:after="0"/>
            </w:pPr>
            <w:r>
              <w:rPr>
                <w:b w:val="0"/>
              </w:rPr>
              <w:t>SRS-CINEMA-001</w:t>
            </w:r>
          </w:p>
        </w:tc>
      </w:tr>
      <w:tr w14:paraId="253A87E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736" w:type="dxa"/>
            <w:vAlign w:val="center"/>
          </w:tcPr>
          <w:p w14:paraId="72573EF9">
            <w:pPr>
              <w:spacing w:after="0"/>
            </w:pPr>
            <w:r>
              <w:rPr>
                <w:b w:val="0"/>
              </w:rPr>
              <w:t>Phiên bản</w:t>
            </w:r>
          </w:p>
        </w:tc>
        <w:tc>
          <w:tcPr>
            <w:tcW w:w="6480" w:type="dxa"/>
            <w:vAlign w:val="center"/>
          </w:tcPr>
          <w:p w14:paraId="16DE9F9C">
            <w:pPr>
              <w:spacing w:after="0"/>
            </w:pPr>
            <w:r>
              <w:rPr>
                <w:b w:val="0"/>
              </w:rPr>
              <w:t>1.0</w:t>
            </w:r>
          </w:p>
        </w:tc>
      </w:tr>
      <w:tr w14:paraId="30A2C80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736" w:type="dxa"/>
            <w:vAlign w:val="center"/>
          </w:tcPr>
          <w:p w14:paraId="45E80CE1">
            <w:pPr>
              <w:spacing w:after="0"/>
            </w:pPr>
            <w:r>
              <w:rPr>
                <w:b w:val="0"/>
              </w:rPr>
              <w:t>Công nghệ chính</w:t>
            </w:r>
          </w:p>
        </w:tc>
        <w:tc>
          <w:tcPr>
            <w:tcW w:w="6480" w:type="dxa"/>
            <w:vAlign w:val="center"/>
          </w:tcPr>
          <w:p w14:paraId="61C5A41B">
            <w:pPr>
              <w:spacing w:after="0"/>
            </w:pPr>
            <w:r>
              <w:rPr>
                <w:b w:val="0"/>
              </w:rPr>
              <w:t>Spring Boot, Thymeleaf, Spring Security, Spring Data JPA, MySQL/H2</w:t>
            </w:r>
          </w:p>
        </w:tc>
      </w:tr>
    </w:tbl>
    <w:p w14:paraId="39C38594"/>
    <w:p w14:paraId="2C2920C2">
      <w:r>
        <w:br w:type="page"/>
      </w:r>
    </w:p>
    <w:p w14:paraId="3037AA9D">
      <w:pPr>
        <w:pStyle w:val="2"/>
      </w:pPr>
      <w:r>
        <w:t>MỤC LỤC</w:t>
      </w:r>
    </w:p>
    <w:p w14:paraId="61ED2816">
      <w:pPr>
        <w:ind w:left="0"/>
      </w:pPr>
      <w:r>
        <w:t>PHẦN 1: GIỚI THIỆU</w:t>
      </w:r>
    </w:p>
    <w:p w14:paraId="3D9CE580">
      <w:pPr>
        <w:ind w:left="360"/>
      </w:pPr>
      <w:r>
        <w:t>1.1 Mục đích tài liệu</w:t>
      </w:r>
    </w:p>
    <w:p w14:paraId="062B8490">
      <w:pPr>
        <w:ind w:left="360"/>
      </w:pPr>
      <w:r>
        <w:t>1.2 Phạm vi tài liệu</w:t>
      </w:r>
    </w:p>
    <w:p w14:paraId="6B5ACFC8">
      <w:pPr>
        <w:ind w:left="360"/>
      </w:pPr>
      <w:r>
        <w:t>1.3 Tổng quan ứng dụng</w:t>
      </w:r>
    </w:p>
    <w:p w14:paraId="497AD95E">
      <w:pPr>
        <w:ind w:left="360"/>
      </w:pPr>
      <w:r>
        <w:t>1.4 Thuật ngữ viết tắt</w:t>
      </w:r>
    </w:p>
    <w:p w14:paraId="137CC697">
      <w:pPr>
        <w:ind w:left="0"/>
      </w:pPr>
      <w:r>
        <w:t>PHẦN 2: YÊU CẦU TỔNG THỂ</w:t>
      </w:r>
    </w:p>
    <w:p w14:paraId="7A772D98">
      <w:pPr>
        <w:ind w:left="360"/>
      </w:pPr>
      <w:r>
        <w:t>2.1 Sơ đồ quan hệ đối tượng</w:t>
      </w:r>
    </w:p>
    <w:p w14:paraId="2FA23185">
      <w:pPr>
        <w:ind w:left="360"/>
      </w:pPr>
      <w:r>
        <w:t>2.2 Sơ đồ Use Case</w:t>
      </w:r>
    </w:p>
    <w:p w14:paraId="76D56C6D">
      <w:pPr>
        <w:ind w:left="360"/>
      </w:pPr>
      <w:r>
        <w:t>2.3 Sơ đồ luồng</w:t>
      </w:r>
    </w:p>
    <w:p w14:paraId="58ECE57B">
      <w:pPr>
        <w:ind w:left="360"/>
      </w:pPr>
      <w:r>
        <w:t>2.4 Sơ đồ chuyển trạng thái</w:t>
      </w:r>
    </w:p>
    <w:p w14:paraId="3A12EFA5">
      <w:pPr>
        <w:ind w:left="360"/>
      </w:pPr>
      <w:r>
        <w:t>2.5 Phân quyền</w:t>
      </w:r>
    </w:p>
    <w:p w14:paraId="18C1827D">
      <w:pPr>
        <w:ind w:left="360"/>
      </w:pPr>
      <w:r>
        <w:t>2.6 Site Map</w:t>
      </w:r>
    </w:p>
    <w:p w14:paraId="7C200B4B">
      <w:pPr>
        <w:ind w:left="0"/>
      </w:pPr>
      <w:r>
        <w:t>PHẦN 3: CHỨC NĂNG</w:t>
      </w:r>
    </w:p>
    <w:p w14:paraId="08F1DE40">
      <w:pPr>
        <w:ind w:left="0"/>
      </w:pPr>
      <w:r>
        <w:t>PHẦN 4: CÁC COMPONENT, THÔNG BÁO, CẢNH BÁO</w:t>
      </w:r>
    </w:p>
    <w:p w14:paraId="393251FA">
      <w:pPr>
        <w:ind w:left="0"/>
      </w:pPr>
      <w:r>
        <w:t>PHẦN 5: LINK ISSUE</w:t>
      </w:r>
    </w:p>
    <w:p w14:paraId="6676A414">
      <w:r>
        <w:br w:type="page"/>
      </w:r>
    </w:p>
    <w:p w14:paraId="1CC35159">
      <w:pPr>
        <w:pStyle w:val="2"/>
      </w:pPr>
      <w:r>
        <w:t>PHẦN 1: GIỚI THIỆU</w:t>
      </w:r>
    </w:p>
    <w:p w14:paraId="491E929C">
      <w:pPr>
        <w:pStyle w:val="3"/>
      </w:pPr>
      <w:r>
        <w:t>1.1 Mục đích tài liệu</w:t>
      </w:r>
    </w:p>
    <w:p w14:paraId="3C7BFAF9">
      <w:r>
        <w:rPr>
          <w:b w:val="0"/>
          <w:i w:val="0"/>
        </w:rPr>
        <w:t>Tài liệu này mô tả yêu cầu nghiệp vụ và yêu cầu chức năng cho hệ thống web quản lý lịch chiếu phim. Tài liệu là cơ sở để phân tích, thiết kế, phát triển, kiểm thử và nghiệm thu sản phẩm.</w:t>
      </w:r>
    </w:p>
    <w:p w14:paraId="533823C5">
      <w:pPr>
        <w:pStyle w:val="3"/>
      </w:pPr>
      <w:r>
        <w:t>1.2 Phạm vi tài liệu</w:t>
      </w:r>
    </w:p>
    <w:p w14:paraId="06D83BC9">
      <w:pPr>
        <w:pStyle w:val="23"/>
      </w:pPr>
      <w:r>
        <w:t>Quản lý tài khoản quản trị: đăng ký, đăng nhập, đăng xuất.</w:t>
      </w:r>
    </w:p>
    <w:p w14:paraId="54E0B16C">
      <w:pPr>
        <w:pStyle w:val="23"/>
      </w:pPr>
      <w:r>
        <w:t>Quản lý danh mục phim và phòng chiếu.</w:t>
      </w:r>
    </w:p>
    <w:p w14:paraId="21F73138">
      <w:pPr>
        <w:pStyle w:val="23"/>
      </w:pPr>
      <w:r>
        <w:t>Lập lịch chiếu, cập nhật trạng thái suất chiếu và lọc lịch theo ngày/phim/phòng.</w:t>
      </w:r>
    </w:p>
    <w:p w14:paraId="45762C60">
      <w:pPr>
        <w:pStyle w:val="23"/>
      </w:pPr>
      <w:r>
        <w:t>Mô tả sơ đồ nghiệp vụ bằng Mermaid để có thể dán vào draw.io hoặc công cụ hỗ trợ Mermaid.</w:t>
      </w:r>
    </w:p>
    <w:p w14:paraId="0F4807E3">
      <w:pPr>
        <w:pStyle w:val="23"/>
      </w:pPr>
      <w:r>
        <w:t>Chưa bao gồm bán vé, chọn ghế, thanh toán trực tuyến, quản lý khách hàng hoặc phân quyền nhiều vai trò nâng cao.</w:t>
      </w:r>
    </w:p>
    <w:p w14:paraId="2638AB53">
      <w:pPr>
        <w:pStyle w:val="3"/>
      </w:pPr>
      <w:r>
        <w:t>1.3 Tổng quan ứng dụng</w:t>
      </w:r>
    </w:p>
    <w:p w14:paraId="288FD17D">
      <w:r>
        <w:rPr>
          <w:b w:val="0"/>
          <w:i w:val="0"/>
        </w:rPr>
        <w:t>Ứng dụng được xây dựng bằng Spring Boot theo mô hình MVC. Frontend sử dụng Thymeleaf template và CSS tĩnh. Backend gồm controller, service, repository và entity JPA. Dữ liệu chạy thật lưu ở MySQL; môi trường demo/test dùng H2 in-memory.</w:t>
      </w:r>
    </w:p>
    <w:p w14:paraId="5F36DD3D">
      <w:pPr>
        <w:pStyle w:val="3"/>
      </w:pPr>
      <w:r>
        <w:t>1.4 Thuật ngữ viết tắt</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3120"/>
        <w:gridCol w:w="3120"/>
        <w:gridCol w:w="3120"/>
      </w:tblGrid>
      <w:tr w14:paraId="7586F2A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shd w:val="clear" w:color="auto" w:fill="E8EEF5"/>
            <w:vAlign w:val="center"/>
          </w:tcPr>
          <w:p w14:paraId="62DA4438">
            <w:pPr>
              <w:spacing w:after="0"/>
              <w:jc w:val="center"/>
            </w:pPr>
            <w:r>
              <w:rPr>
                <w:b/>
              </w:rPr>
              <w:t>STT</w:t>
            </w:r>
          </w:p>
        </w:tc>
        <w:tc>
          <w:tcPr>
            <w:tcW w:w="2016" w:type="dxa"/>
            <w:shd w:val="clear" w:color="auto" w:fill="E8EEF5"/>
            <w:vAlign w:val="center"/>
          </w:tcPr>
          <w:p w14:paraId="62AD6E3D">
            <w:pPr>
              <w:spacing w:after="0"/>
              <w:jc w:val="center"/>
            </w:pPr>
            <w:r>
              <w:rPr>
                <w:b/>
              </w:rPr>
              <w:t>Từ viết tắt</w:t>
            </w:r>
          </w:p>
        </w:tc>
        <w:tc>
          <w:tcPr>
            <w:tcW w:w="6336" w:type="dxa"/>
            <w:shd w:val="clear" w:color="auto" w:fill="E8EEF5"/>
            <w:vAlign w:val="center"/>
          </w:tcPr>
          <w:p w14:paraId="394BDC22">
            <w:pPr>
              <w:spacing w:after="0"/>
              <w:jc w:val="center"/>
            </w:pPr>
            <w:r>
              <w:rPr>
                <w:b/>
              </w:rPr>
              <w:t>Diễn giải</w:t>
            </w:r>
          </w:p>
        </w:tc>
      </w:tr>
      <w:tr w14:paraId="1EC6364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1962CC08">
            <w:pPr>
              <w:spacing w:after="0"/>
            </w:pPr>
            <w:r>
              <w:rPr>
                <w:b w:val="0"/>
              </w:rPr>
              <w:t>1</w:t>
            </w:r>
          </w:p>
        </w:tc>
        <w:tc>
          <w:tcPr>
            <w:tcW w:w="2016" w:type="dxa"/>
            <w:vAlign w:val="center"/>
          </w:tcPr>
          <w:p w14:paraId="22F85D63">
            <w:pPr>
              <w:spacing w:after="0"/>
            </w:pPr>
            <w:r>
              <w:rPr>
                <w:b w:val="0"/>
              </w:rPr>
              <w:t>SRS</w:t>
            </w:r>
          </w:p>
        </w:tc>
        <w:tc>
          <w:tcPr>
            <w:tcW w:w="6336" w:type="dxa"/>
            <w:vAlign w:val="center"/>
          </w:tcPr>
          <w:p w14:paraId="15EFBAB2">
            <w:pPr>
              <w:spacing w:after="0"/>
            </w:pPr>
            <w:r>
              <w:rPr>
                <w:b w:val="0"/>
              </w:rPr>
              <w:t>Software Requirements Specification - tài liệu đặc tả yêu cầu phần mềm.</w:t>
            </w:r>
          </w:p>
        </w:tc>
      </w:tr>
      <w:tr w14:paraId="2AB9462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2A9EAF3E">
            <w:pPr>
              <w:spacing w:after="0"/>
            </w:pPr>
            <w:r>
              <w:rPr>
                <w:b w:val="0"/>
              </w:rPr>
              <w:t>2</w:t>
            </w:r>
          </w:p>
        </w:tc>
        <w:tc>
          <w:tcPr>
            <w:tcW w:w="2016" w:type="dxa"/>
            <w:vAlign w:val="center"/>
          </w:tcPr>
          <w:p w14:paraId="3BC997CF">
            <w:pPr>
              <w:spacing w:after="0"/>
            </w:pPr>
            <w:r>
              <w:rPr>
                <w:b w:val="0"/>
              </w:rPr>
              <w:t>CRUD</w:t>
            </w:r>
          </w:p>
        </w:tc>
        <w:tc>
          <w:tcPr>
            <w:tcW w:w="6336" w:type="dxa"/>
            <w:vAlign w:val="center"/>
          </w:tcPr>
          <w:p w14:paraId="77129818">
            <w:pPr>
              <w:spacing w:after="0"/>
            </w:pPr>
            <w:r>
              <w:rPr>
                <w:b w:val="0"/>
              </w:rPr>
              <w:t>Create, Read, Update, Delete - thêm, xem, sửa, xóa dữ liệu.</w:t>
            </w:r>
          </w:p>
        </w:tc>
      </w:tr>
      <w:tr w14:paraId="68708ED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4346618A">
            <w:pPr>
              <w:spacing w:after="0"/>
            </w:pPr>
            <w:r>
              <w:rPr>
                <w:b w:val="0"/>
              </w:rPr>
              <w:t>3</w:t>
            </w:r>
          </w:p>
        </w:tc>
        <w:tc>
          <w:tcPr>
            <w:tcW w:w="2016" w:type="dxa"/>
            <w:vAlign w:val="center"/>
          </w:tcPr>
          <w:p w14:paraId="342F0765">
            <w:pPr>
              <w:spacing w:after="0"/>
            </w:pPr>
            <w:r>
              <w:rPr>
                <w:b w:val="0"/>
              </w:rPr>
              <w:t>MVC</w:t>
            </w:r>
          </w:p>
        </w:tc>
        <w:tc>
          <w:tcPr>
            <w:tcW w:w="6336" w:type="dxa"/>
            <w:vAlign w:val="center"/>
          </w:tcPr>
          <w:p w14:paraId="5B156CF6">
            <w:pPr>
              <w:spacing w:after="0"/>
            </w:pPr>
            <w:r>
              <w:rPr>
                <w:b w:val="0"/>
              </w:rPr>
              <w:t>Model - View - Controller.</w:t>
            </w:r>
          </w:p>
        </w:tc>
      </w:tr>
      <w:tr w14:paraId="40401FF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0253A0F9">
            <w:pPr>
              <w:spacing w:after="0"/>
            </w:pPr>
            <w:r>
              <w:rPr>
                <w:b w:val="0"/>
              </w:rPr>
              <w:t>4</w:t>
            </w:r>
          </w:p>
        </w:tc>
        <w:tc>
          <w:tcPr>
            <w:tcW w:w="2016" w:type="dxa"/>
            <w:vAlign w:val="center"/>
          </w:tcPr>
          <w:p w14:paraId="306086ED">
            <w:pPr>
              <w:spacing w:after="0"/>
            </w:pPr>
            <w:r>
              <w:rPr>
                <w:b w:val="0"/>
              </w:rPr>
              <w:t>JPA</w:t>
            </w:r>
          </w:p>
        </w:tc>
        <w:tc>
          <w:tcPr>
            <w:tcW w:w="6336" w:type="dxa"/>
            <w:vAlign w:val="center"/>
          </w:tcPr>
          <w:p w14:paraId="2175860B">
            <w:pPr>
              <w:spacing w:after="0"/>
            </w:pPr>
            <w:r>
              <w:rPr>
                <w:b w:val="0"/>
              </w:rPr>
              <w:t>Java Persistence API, dùng để ánh xạ entity với cơ sở dữ liệu.</w:t>
            </w:r>
          </w:p>
        </w:tc>
      </w:tr>
      <w:tr w14:paraId="1F6EFDE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7D3CA2D7">
            <w:pPr>
              <w:spacing w:after="0"/>
            </w:pPr>
            <w:r>
              <w:rPr>
                <w:b w:val="0"/>
              </w:rPr>
              <w:t>5</w:t>
            </w:r>
          </w:p>
        </w:tc>
        <w:tc>
          <w:tcPr>
            <w:tcW w:w="2016" w:type="dxa"/>
            <w:vAlign w:val="center"/>
          </w:tcPr>
          <w:p w14:paraId="7BA41864">
            <w:pPr>
              <w:spacing w:after="0"/>
            </w:pPr>
            <w:r>
              <w:rPr>
                <w:b w:val="0"/>
              </w:rPr>
              <w:t>UI</w:t>
            </w:r>
          </w:p>
        </w:tc>
        <w:tc>
          <w:tcPr>
            <w:tcW w:w="6336" w:type="dxa"/>
            <w:vAlign w:val="center"/>
          </w:tcPr>
          <w:p w14:paraId="46BE55D9">
            <w:pPr>
              <w:spacing w:after="0"/>
            </w:pPr>
            <w:r>
              <w:rPr>
                <w:b w:val="0"/>
              </w:rPr>
              <w:t>User Interface - giao diện người dùng.</w:t>
            </w:r>
          </w:p>
        </w:tc>
      </w:tr>
      <w:tr w14:paraId="09B7E94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75D0F48B">
            <w:pPr>
              <w:spacing w:after="0"/>
            </w:pPr>
            <w:r>
              <w:rPr>
                <w:b w:val="0"/>
              </w:rPr>
              <w:t>6</w:t>
            </w:r>
          </w:p>
        </w:tc>
        <w:tc>
          <w:tcPr>
            <w:tcW w:w="2016" w:type="dxa"/>
            <w:vAlign w:val="center"/>
          </w:tcPr>
          <w:p w14:paraId="0847356E">
            <w:pPr>
              <w:spacing w:after="0"/>
            </w:pPr>
            <w:r>
              <w:rPr>
                <w:b w:val="0"/>
              </w:rPr>
              <w:t>QA</w:t>
            </w:r>
          </w:p>
        </w:tc>
        <w:tc>
          <w:tcPr>
            <w:tcW w:w="6336" w:type="dxa"/>
            <w:vAlign w:val="center"/>
          </w:tcPr>
          <w:p w14:paraId="49E94B8A">
            <w:pPr>
              <w:spacing w:after="0"/>
            </w:pPr>
            <w:r>
              <w:rPr>
                <w:b w:val="0"/>
              </w:rPr>
              <w:t>Quality Assurance - kiểm thử và đảm bảo chất lượng.</w:t>
            </w:r>
          </w:p>
        </w:tc>
      </w:tr>
    </w:tbl>
    <w:p w14:paraId="3BA6BE43"/>
    <w:p w14:paraId="1E906ACE">
      <w:pPr>
        <w:pStyle w:val="2"/>
      </w:pPr>
      <w:r>
        <w:t>PHẦN 2: YÊU CẦU TỔNG THỂ</w:t>
      </w:r>
    </w:p>
    <w:p w14:paraId="00692153">
      <w:pPr>
        <w:pStyle w:val="3"/>
      </w:pPr>
      <w:r>
        <w:t>2.1 Sơ đồ quan hệ đối tượng</w:t>
      </w:r>
    </w:p>
    <w:p w14:paraId="7E505164">
      <w:r>
        <w:rPr>
          <w:b w:val="0"/>
          <w:i w:val="0"/>
        </w:rPr>
        <w:t>Sơ đồ mô tả các entity chính và quan hệ dữ liệu trong hệ thống.</w:t>
      </w:r>
    </w:p>
    <w:p w14:paraId="762B33CA">
      <w:pPr>
        <w:pStyle w:val="4"/>
      </w:pPr>
      <w:r>
        <w:t>quan hệ đối tượng</w:t>
      </w:r>
    </w:p>
    <w:tbl>
      <w:tblPr>
        <w:tblStyle w:val="12"/>
        <w:tblW w:w="0" w:type="auto"/>
        <w:tblInd w:w="0" w:type="dxa"/>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Layout w:type="autofit"/>
        <w:tblCellMar>
          <w:top w:w="0" w:type="dxa"/>
          <w:left w:w="108" w:type="dxa"/>
          <w:bottom w:w="0" w:type="dxa"/>
          <w:right w:w="108" w:type="dxa"/>
        </w:tblCellMar>
      </w:tblPr>
      <w:tblGrid>
        <w:gridCol w:w="9576"/>
      </w:tblGrid>
      <w:tr w14:paraId="37E1E191">
        <w:tblPrEx>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CellMar>
            <w:top w:w="0" w:type="dxa"/>
            <w:left w:w="108" w:type="dxa"/>
            <w:bottom w:w="0" w:type="dxa"/>
            <w:right w:w="108" w:type="dxa"/>
          </w:tblCellMar>
        </w:tblPrEx>
        <w:tc>
          <w:tcPr>
            <w:tcW w:w="9360" w:type="dxa"/>
            <w:shd w:val="clear" w:color="auto" w:fill="F7F9FC"/>
          </w:tcPr>
          <w:p w14:paraId="0D5527E3">
            <w:pPr>
              <w:spacing w:after="0"/>
            </w:pPr>
            <w:r>
              <w:drawing>
                <wp:inline distT="0" distB="0" distL="114300" distR="114300">
                  <wp:extent cx="5941060" cy="424815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1060" cy="4248150"/>
                          </a:xfrm>
                          <a:prstGeom prst="rect">
                            <a:avLst/>
                          </a:prstGeom>
                          <a:noFill/>
                          <a:ln>
                            <a:noFill/>
                          </a:ln>
                        </pic:spPr>
                      </pic:pic>
                    </a:graphicData>
                  </a:graphic>
                </wp:inline>
              </w:drawing>
            </w:r>
          </w:p>
        </w:tc>
      </w:tr>
    </w:tbl>
    <w:p w14:paraId="55F6470F"/>
    <w:p w14:paraId="4AC74F71">
      <w:pPr>
        <w:pStyle w:val="3"/>
      </w:pPr>
      <w:r>
        <w:t>2.2 Sơ đồ Use Case</w:t>
      </w:r>
    </w:p>
    <w:p w14:paraId="6EC3C7F1">
      <w:r>
        <w:rPr>
          <w:b w:val="0"/>
          <w:i w:val="0"/>
        </w:rPr>
        <w:t>Tác nhân chính của hệ thống là người quản trị rạp phim.</w:t>
      </w:r>
    </w:p>
    <w:p w14:paraId="16968AC5">
      <w:pPr>
        <w:pStyle w:val="4"/>
      </w:pPr>
      <w:r>
        <w:t xml:space="preserve"> use case</w:t>
      </w:r>
    </w:p>
    <w:tbl>
      <w:tblPr>
        <w:tblStyle w:val="12"/>
        <w:tblW w:w="0" w:type="auto"/>
        <w:tblInd w:w="0" w:type="dxa"/>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Layout w:type="autofit"/>
        <w:tblCellMar>
          <w:top w:w="0" w:type="dxa"/>
          <w:left w:w="108" w:type="dxa"/>
          <w:bottom w:w="0" w:type="dxa"/>
          <w:right w:w="108" w:type="dxa"/>
        </w:tblCellMar>
      </w:tblPr>
      <w:tblGrid>
        <w:gridCol w:w="9360"/>
      </w:tblGrid>
      <w:tr w14:paraId="4C2A5742">
        <w:tblPrEx>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CellMar>
            <w:top w:w="0" w:type="dxa"/>
            <w:left w:w="108" w:type="dxa"/>
            <w:bottom w:w="0" w:type="dxa"/>
            <w:right w:w="108" w:type="dxa"/>
          </w:tblCellMar>
        </w:tblPrEx>
        <w:tc>
          <w:tcPr>
            <w:tcW w:w="9360" w:type="dxa"/>
            <w:shd w:val="clear" w:color="auto" w:fill="F7F9FC"/>
          </w:tcPr>
          <w:p w14:paraId="00340A7E">
            <w:pPr>
              <w:spacing w:after="0"/>
            </w:pPr>
            <w:r>
              <w:drawing>
                <wp:inline distT="0" distB="0" distL="114300" distR="114300">
                  <wp:extent cx="2377440" cy="508254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377440" cy="5082540"/>
                          </a:xfrm>
                          <a:prstGeom prst="rect">
                            <a:avLst/>
                          </a:prstGeom>
                          <a:noFill/>
                          <a:ln>
                            <a:noFill/>
                          </a:ln>
                        </pic:spPr>
                      </pic:pic>
                    </a:graphicData>
                  </a:graphic>
                </wp:inline>
              </w:drawing>
            </w:r>
          </w:p>
        </w:tc>
      </w:tr>
    </w:tbl>
    <w:p w14:paraId="1BAC260B"/>
    <w:p w14:paraId="70682A0D">
      <w:pPr>
        <w:pStyle w:val="3"/>
      </w:pPr>
      <w:r>
        <w:t>2.3 Sơ đồ luồng</w:t>
      </w:r>
    </w:p>
    <w:p w14:paraId="5367B00A">
      <w:r>
        <w:rPr>
          <w:b w:val="0"/>
          <w:i w:val="0"/>
        </w:rPr>
        <w:t>Luồng tổng thể mô tả cách người quản trị tương tác với hệ thống từ xác thực đến xử lý nghiệp vụ.</w:t>
      </w:r>
    </w:p>
    <w:p w14:paraId="74ED7A0B">
      <w:pPr>
        <w:pStyle w:val="4"/>
      </w:pPr>
      <w:r>
        <w:t>luồng tổng thể</w:t>
      </w:r>
    </w:p>
    <w:tbl>
      <w:tblPr>
        <w:tblStyle w:val="12"/>
        <w:tblW w:w="0" w:type="auto"/>
        <w:tblInd w:w="0" w:type="dxa"/>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Layout w:type="autofit"/>
        <w:tblCellMar>
          <w:top w:w="0" w:type="dxa"/>
          <w:left w:w="108" w:type="dxa"/>
          <w:bottom w:w="0" w:type="dxa"/>
          <w:right w:w="108" w:type="dxa"/>
        </w:tblCellMar>
      </w:tblPr>
      <w:tblGrid>
        <w:gridCol w:w="9576"/>
      </w:tblGrid>
      <w:tr w14:paraId="24AEE4BC">
        <w:tblPrEx>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CellMar>
            <w:top w:w="0" w:type="dxa"/>
            <w:left w:w="108" w:type="dxa"/>
            <w:bottom w:w="0" w:type="dxa"/>
            <w:right w:w="108" w:type="dxa"/>
          </w:tblCellMar>
        </w:tblPrEx>
        <w:tc>
          <w:tcPr>
            <w:tcW w:w="9360" w:type="dxa"/>
            <w:shd w:val="clear" w:color="auto" w:fill="F7F9FC"/>
          </w:tcPr>
          <w:p w14:paraId="70D6DD85">
            <w:pPr>
              <w:spacing w:after="0"/>
            </w:pPr>
            <w:r>
              <w:drawing>
                <wp:inline distT="0" distB="0" distL="114300" distR="114300">
                  <wp:extent cx="5939790" cy="392620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39790" cy="3926205"/>
                          </a:xfrm>
                          <a:prstGeom prst="rect">
                            <a:avLst/>
                          </a:prstGeom>
                          <a:noFill/>
                          <a:ln>
                            <a:noFill/>
                          </a:ln>
                        </pic:spPr>
                      </pic:pic>
                    </a:graphicData>
                  </a:graphic>
                </wp:inline>
              </w:drawing>
            </w:r>
          </w:p>
        </w:tc>
      </w:tr>
    </w:tbl>
    <w:p w14:paraId="5FE17C89"/>
    <w:p w14:paraId="6A7AB520">
      <w:pPr>
        <w:pStyle w:val="3"/>
      </w:pPr>
      <w:r>
        <w:t>2.4 Sơ đồ chuyển trạng thái</w:t>
      </w:r>
    </w:p>
    <w:p w14:paraId="0C58E486">
      <w:r>
        <w:rPr>
          <w:b w:val="0"/>
          <w:i w:val="0"/>
        </w:rPr>
        <w:t>Trạng thái suất chiếu hiện gồm: SCHEDULED, SELLING, SOLD_OUT và CANCELLED.</w:t>
      </w:r>
    </w:p>
    <w:p w14:paraId="56E28CCC">
      <w:pPr>
        <w:pStyle w:val="4"/>
      </w:pPr>
      <w:r>
        <w:t>trạng thái lịch chiếu</w:t>
      </w:r>
    </w:p>
    <w:tbl>
      <w:tblPr>
        <w:tblStyle w:val="12"/>
        <w:tblW w:w="0" w:type="auto"/>
        <w:tblInd w:w="0" w:type="dxa"/>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Layout w:type="autofit"/>
        <w:tblCellMar>
          <w:top w:w="0" w:type="dxa"/>
          <w:left w:w="108" w:type="dxa"/>
          <w:bottom w:w="0" w:type="dxa"/>
          <w:right w:w="108" w:type="dxa"/>
        </w:tblCellMar>
      </w:tblPr>
      <w:tblGrid>
        <w:gridCol w:w="9360"/>
      </w:tblGrid>
      <w:tr w14:paraId="296048F3">
        <w:tblPrEx>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CellMar>
            <w:top w:w="0" w:type="dxa"/>
            <w:left w:w="108" w:type="dxa"/>
            <w:bottom w:w="0" w:type="dxa"/>
            <w:right w:w="108" w:type="dxa"/>
          </w:tblCellMar>
        </w:tblPrEx>
        <w:tc>
          <w:tcPr>
            <w:tcW w:w="9360" w:type="dxa"/>
            <w:shd w:val="clear" w:color="auto" w:fill="F7F9FC"/>
          </w:tcPr>
          <w:p w14:paraId="2069436D">
            <w:pPr>
              <w:spacing w:after="0"/>
            </w:pPr>
            <w:r>
              <w:drawing>
                <wp:inline distT="0" distB="0" distL="114300" distR="114300">
                  <wp:extent cx="283464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834640" cy="4114800"/>
                          </a:xfrm>
                          <a:prstGeom prst="rect">
                            <a:avLst/>
                          </a:prstGeom>
                          <a:noFill/>
                          <a:ln>
                            <a:noFill/>
                          </a:ln>
                        </pic:spPr>
                      </pic:pic>
                    </a:graphicData>
                  </a:graphic>
                </wp:inline>
              </w:drawing>
            </w:r>
          </w:p>
        </w:tc>
      </w:tr>
    </w:tbl>
    <w:p w14:paraId="67260D9B"/>
    <w:p w14:paraId="028CDE36">
      <w:pPr>
        <w:pStyle w:val="3"/>
      </w:pPr>
      <w:r>
        <w:t>2.5 Phân quyền</w:t>
      </w:r>
    </w:p>
    <w:p w14:paraId="7125B998">
      <w:pPr>
        <w:pStyle w:val="4"/>
      </w:pPr>
      <w:r>
        <w:t>2.5.1 Phân quyền chức năng</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2340"/>
        <w:gridCol w:w="2340"/>
        <w:gridCol w:w="2340"/>
        <w:gridCol w:w="2340"/>
      </w:tblGrid>
      <w:tr w14:paraId="3E38D09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shd w:val="clear" w:color="auto" w:fill="E8EEF5"/>
            <w:vAlign w:val="center"/>
          </w:tcPr>
          <w:p w14:paraId="4A1CB787">
            <w:pPr>
              <w:spacing w:after="0"/>
              <w:jc w:val="center"/>
            </w:pPr>
            <w:r>
              <w:rPr>
                <w:b/>
              </w:rPr>
              <w:t>STT</w:t>
            </w:r>
          </w:p>
        </w:tc>
        <w:tc>
          <w:tcPr>
            <w:tcW w:w="3888" w:type="dxa"/>
            <w:shd w:val="clear" w:color="auto" w:fill="E8EEF5"/>
            <w:vAlign w:val="center"/>
          </w:tcPr>
          <w:p w14:paraId="5E094821">
            <w:pPr>
              <w:spacing w:after="0"/>
              <w:jc w:val="center"/>
            </w:pPr>
            <w:r>
              <w:rPr>
                <w:b/>
              </w:rPr>
              <w:t>Chức năng</w:t>
            </w:r>
          </w:p>
        </w:tc>
        <w:tc>
          <w:tcPr>
            <w:tcW w:w="2304" w:type="dxa"/>
            <w:shd w:val="clear" w:color="auto" w:fill="E8EEF5"/>
            <w:vAlign w:val="center"/>
          </w:tcPr>
          <w:p w14:paraId="1DF997C2">
            <w:pPr>
              <w:spacing w:after="0"/>
              <w:jc w:val="center"/>
            </w:pPr>
            <w:r>
              <w:rPr>
                <w:b/>
              </w:rPr>
              <w:t>Chưa đăng nhập</w:t>
            </w:r>
          </w:p>
        </w:tc>
        <w:tc>
          <w:tcPr>
            <w:tcW w:w="2448" w:type="dxa"/>
            <w:shd w:val="clear" w:color="auto" w:fill="E8EEF5"/>
            <w:vAlign w:val="center"/>
          </w:tcPr>
          <w:p w14:paraId="5689804C">
            <w:pPr>
              <w:spacing w:after="0"/>
              <w:jc w:val="center"/>
            </w:pPr>
            <w:r>
              <w:rPr>
                <w:b/>
              </w:rPr>
              <w:t>Người quản trị</w:t>
            </w:r>
          </w:p>
        </w:tc>
      </w:tr>
      <w:tr w14:paraId="17353E3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1E5E3D87">
            <w:pPr>
              <w:spacing w:after="0"/>
            </w:pPr>
            <w:r>
              <w:rPr>
                <w:b w:val="0"/>
              </w:rPr>
              <w:t>1</w:t>
            </w:r>
          </w:p>
        </w:tc>
        <w:tc>
          <w:tcPr>
            <w:tcW w:w="3888" w:type="dxa"/>
            <w:vAlign w:val="center"/>
          </w:tcPr>
          <w:p w14:paraId="7C6A3260">
            <w:pPr>
              <w:spacing w:after="0"/>
            </w:pPr>
            <w:r>
              <w:rPr>
                <w:b w:val="0"/>
              </w:rPr>
              <w:t>Đăng ký</w:t>
            </w:r>
          </w:p>
        </w:tc>
        <w:tc>
          <w:tcPr>
            <w:tcW w:w="2304" w:type="dxa"/>
            <w:vAlign w:val="center"/>
          </w:tcPr>
          <w:p w14:paraId="2F3B0B55">
            <w:pPr>
              <w:spacing w:after="0"/>
            </w:pPr>
            <w:r>
              <w:rPr>
                <w:b w:val="0"/>
              </w:rPr>
              <w:t>Được phép</w:t>
            </w:r>
          </w:p>
        </w:tc>
        <w:tc>
          <w:tcPr>
            <w:tcW w:w="2448" w:type="dxa"/>
            <w:vAlign w:val="center"/>
          </w:tcPr>
          <w:p w14:paraId="7B069EF0">
            <w:pPr>
              <w:spacing w:after="0"/>
            </w:pPr>
            <w:r>
              <w:rPr>
                <w:b w:val="0"/>
              </w:rPr>
              <w:t>Không cần thiết</w:t>
            </w:r>
          </w:p>
        </w:tc>
      </w:tr>
      <w:tr w14:paraId="6BF3752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5C28BD03">
            <w:pPr>
              <w:spacing w:after="0"/>
            </w:pPr>
            <w:r>
              <w:rPr>
                <w:b w:val="0"/>
              </w:rPr>
              <w:t>2</w:t>
            </w:r>
          </w:p>
        </w:tc>
        <w:tc>
          <w:tcPr>
            <w:tcW w:w="3888" w:type="dxa"/>
            <w:vAlign w:val="center"/>
          </w:tcPr>
          <w:p w14:paraId="5D7F9C28">
            <w:pPr>
              <w:spacing w:after="0"/>
            </w:pPr>
            <w:r>
              <w:rPr>
                <w:b w:val="0"/>
              </w:rPr>
              <w:t>Đăng nhập</w:t>
            </w:r>
          </w:p>
        </w:tc>
        <w:tc>
          <w:tcPr>
            <w:tcW w:w="2304" w:type="dxa"/>
            <w:vAlign w:val="center"/>
          </w:tcPr>
          <w:p w14:paraId="4F698FDD">
            <w:pPr>
              <w:spacing w:after="0"/>
            </w:pPr>
            <w:r>
              <w:rPr>
                <w:b w:val="0"/>
              </w:rPr>
              <w:t>Được phép</w:t>
            </w:r>
          </w:p>
        </w:tc>
        <w:tc>
          <w:tcPr>
            <w:tcW w:w="2448" w:type="dxa"/>
            <w:vAlign w:val="center"/>
          </w:tcPr>
          <w:p w14:paraId="345AA821">
            <w:pPr>
              <w:spacing w:after="0"/>
            </w:pPr>
            <w:r>
              <w:rPr>
                <w:b w:val="0"/>
              </w:rPr>
              <w:t>Không cần thiết</w:t>
            </w:r>
          </w:p>
        </w:tc>
      </w:tr>
      <w:tr w14:paraId="6163E14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7DAB6649">
            <w:pPr>
              <w:spacing w:after="0"/>
            </w:pPr>
            <w:r>
              <w:rPr>
                <w:b w:val="0"/>
              </w:rPr>
              <w:t>3</w:t>
            </w:r>
          </w:p>
        </w:tc>
        <w:tc>
          <w:tcPr>
            <w:tcW w:w="3888" w:type="dxa"/>
            <w:vAlign w:val="center"/>
          </w:tcPr>
          <w:p w14:paraId="3EE85DCE">
            <w:pPr>
              <w:spacing w:after="0"/>
            </w:pPr>
            <w:r>
              <w:rPr>
                <w:b w:val="0"/>
              </w:rPr>
              <w:t>Đăng xuất</w:t>
            </w:r>
          </w:p>
        </w:tc>
        <w:tc>
          <w:tcPr>
            <w:tcW w:w="2304" w:type="dxa"/>
            <w:vAlign w:val="center"/>
          </w:tcPr>
          <w:p w14:paraId="5893B431">
            <w:pPr>
              <w:spacing w:after="0"/>
            </w:pPr>
            <w:r>
              <w:rPr>
                <w:b w:val="0"/>
              </w:rPr>
              <w:t>Không áp dụng</w:t>
            </w:r>
          </w:p>
        </w:tc>
        <w:tc>
          <w:tcPr>
            <w:tcW w:w="2448" w:type="dxa"/>
            <w:vAlign w:val="center"/>
          </w:tcPr>
          <w:p w14:paraId="10553863">
            <w:pPr>
              <w:spacing w:after="0"/>
            </w:pPr>
            <w:r>
              <w:rPr>
                <w:b w:val="0"/>
              </w:rPr>
              <w:t>Được phép</w:t>
            </w:r>
          </w:p>
        </w:tc>
      </w:tr>
      <w:tr w14:paraId="29E64B0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2565C12F">
            <w:pPr>
              <w:spacing w:after="0"/>
            </w:pPr>
            <w:r>
              <w:rPr>
                <w:b w:val="0"/>
              </w:rPr>
              <w:t>4</w:t>
            </w:r>
          </w:p>
        </w:tc>
        <w:tc>
          <w:tcPr>
            <w:tcW w:w="3888" w:type="dxa"/>
            <w:vAlign w:val="center"/>
          </w:tcPr>
          <w:p w14:paraId="7E672261">
            <w:pPr>
              <w:spacing w:after="0"/>
            </w:pPr>
            <w:r>
              <w:rPr>
                <w:b w:val="0"/>
              </w:rPr>
              <w:t>Quản lý phim</w:t>
            </w:r>
          </w:p>
        </w:tc>
        <w:tc>
          <w:tcPr>
            <w:tcW w:w="2304" w:type="dxa"/>
            <w:vAlign w:val="center"/>
          </w:tcPr>
          <w:p w14:paraId="79A86062">
            <w:pPr>
              <w:spacing w:after="0"/>
            </w:pPr>
            <w:r>
              <w:rPr>
                <w:b w:val="0"/>
              </w:rPr>
              <w:t>Không được phép</w:t>
            </w:r>
          </w:p>
        </w:tc>
        <w:tc>
          <w:tcPr>
            <w:tcW w:w="2448" w:type="dxa"/>
            <w:vAlign w:val="center"/>
          </w:tcPr>
          <w:p w14:paraId="334ED2B5">
            <w:pPr>
              <w:spacing w:after="0"/>
            </w:pPr>
            <w:r>
              <w:rPr>
                <w:b w:val="0"/>
              </w:rPr>
              <w:t>Được phép</w:t>
            </w:r>
          </w:p>
        </w:tc>
      </w:tr>
      <w:tr w14:paraId="57174FF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54B0D2DC">
            <w:pPr>
              <w:spacing w:after="0"/>
            </w:pPr>
            <w:r>
              <w:rPr>
                <w:b w:val="0"/>
              </w:rPr>
              <w:t>5</w:t>
            </w:r>
          </w:p>
        </w:tc>
        <w:tc>
          <w:tcPr>
            <w:tcW w:w="3888" w:type="dxa"/>
            <w:vAlign w:val="center"/>
          </w:tcPr>
          <w:p w14:paraId="31A8BF61">
            <w:pPr>
              <w:spacing w:after="0"/>
            </w:pPr>
            <w:r>
              <w:rPr>
                <w:b w:val="0"/>
              </w:rPr>
              <w:t>Quản lý phòng chiếu</w:t>
            </w:r>
          </w:p>
        </w:tc>
        <w:tc>
          <w:tcPr>
            <w:tcW w:w="2304" w:type="dxa"/>
            <w:vAlign w:val="center"/>
          </w:tcPr>
          <w:p w14:paraId="78C30F55">
            <w:pPr>
              <w:spacing w:after="0"/>
            </w:pPr>
            <w:r>
              <w:rPr>
                <w:b w:val="0"/>
              </w:rPr>
              <w:t>Không được phép</w:t>
            </w:r>
          </w:p>
        </w:tc>
        <w:tc>
          <w:tcPr>
            <w:tcW w:w="2448" w:type="dxa"/>
            <w:vAlign w:val="center"/>
          </w:tcPr>
          <w:p w14:paraId="7598D34D">
            <w:pPr>
              <w:spacing w:after="0"/>
            </w:pPr>
            <w:r>
              <w:rPr>
                <w:b w:val="0"/>
              </w:rPr>
              <w:t>Được phép</w:t>
            </w:r>
          </w:p>
        </w:tc>
      </w:tr>
      <w:tr w14:paraId="5CBFDBF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554E7D5B">
            <w:pPr>
              <w:spacing w:after="0"/>
            </w:pPr>
            <w:r>
              <w:rPr>
                <w:b w:val="0"/>
              </w:rPr>
              <w:t>6</w:t>
            </w:r>
          </w:p>
        </w:tc>
        <w:tc>
          <w:tcPr>
            <w:tcW w:w="3888" w:type="dxa"/>
            <w:vAlign w:val="center"/>
          </w:tcPr>
          <w:p w14:paraId="4F3BF7C6">
            <w:pPr>
              <w:spacing w:after="0"/>
            </w:pPr>
            <w:r>
              <w:rPr>
                <w:b w:val="0"/>
              </w:rPr>
              <w:t>Lập/lọc lịch chiếu</w:t>
            </w:r>
          </w:p>
        </w:tc>
        <w:tc>
          <w:tcPr>
            <w:tcW w:w="2304" w:type="dxa"/>
            <w:vAlign w:val="center"/>
          </w:tcPr>
          <w:p w14:paraId="15CCEEC8">
            <w:pPr>
              <w:spacing w:after="0"/>
            </w:pPr>
            <w:r>
              <w:rPr>
                <w:b w:val="0"/>
              </w:rPr>
              <w:t>Không được phép</w:t>
            </w:r>
          </w:p>
        </w:tc>
        <w:tc>
          <w:tcPr>
            <w:tcW w:w="2448" w:type="dxa"/>
            <w:vAlign w:val="center"/>
          </w:tcPr>
          <w:p w14:paraId="1F742E98">
            <w:pPr>
              <w:spacing w:after="0"/>
            </w:pPr>
            <w:r>
              <w:rPr>
                <w:b w:val="0"/>
              </w:rPr>
              <w:t>Được phép</w:t>
            </w:r>
          </w:p>
        </w:tc>
      </w:tr>
    </w:tbl>
    <w:p w14:paraId="6253CF39"/>
    <w:p w14:paraId="12C929AC">
      <w:pPr>
        <w:pStyle w:val="4"/>
      </w:pPr>
      <w:r>
        <w:t>2.5.2 Phân quyền dữ liệu</w:t>
      </w:r>
    </w:p>
    <w:p w14:paraId="24E7075D">
      <w:r>
        <w:rPr>
          <w:b w:val="0"/>
          <w:i w:val="0"/>
        </w:rPr>
        <w:t>Phiên bản hiện tại áp dụng một vai trò quản trị chung. Sau khi đăng nhập, người quản trị được thao tác toàn bộ dữ liệu phim, phòng chiếu và lịch chiếu. Hệ thống chưa tách dữ liệu theo chi nhánh rạp hoặc theo nhóm người dùng.</w:t>
      </w:r>
    </w:p>
    <w:p w14:paraId="718B29E9">
      <w:pPr>
        <w:pStyle w:val="3"/>
      </w:pPr>
      <w:r>
        <w:t>2.6 Site Map</w:t>
      </w:r>
    </w:p>
    <w:p w14:paraId="3ABD036C">
      <w:pPr>
        <w:pStyle w:val="4"/>
      </w:pPr>
      <w:r>
        <w:t>Mermaid - site map</w:t>
      </w:r>
    </w:p>
    <w:tbl>
      <w:tblPr>
        <w:tblStyle w:val="12"/>
        <w:tblW w:w="0" w:type="auto"/>
        <w:tblInd w:w="0" w:type="dxa"/>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Layout w:type="autofit"/>
        <w:tblCellMar>
          <w:top w:w="0" w:type="dxa"/>
          <w:left w:w="108" w:type="dxa"/>
          <w:bottom w:w="0" w:type="dxa"/>
          <w:right w:w="108" w:type="dxa"/>
        </w:tblCellMar>
      </w:tblPr>
      <w:tblGrid>
        <w:gridCol w:w="9576"/>
      </w:tblGrid>
      <w:tr w14:paraId="6A7EE334">
        <w:tblPrEx>
          <w:tblBorders>
            <w:top w:val="single" w:color="C8D0DC" w:sz="4" w:space="0"/>
            <w:left w:val="single" w:color="C8D0DC" w:sz="4" w:space="0"/>
            <w:bottom w:val="single" w:color="C8D0DC" w:sz="4" w:space="0"/>
            <w:right w:val="single" w:color="C8D0DC" w:sz="4" w:space="0"/>
            <w:insideH w:val="single" w:color="C8D0DC" w:sz="4" w:space="0"/>
            <w:insideV w:val="single" w:color="C8D0DC" w:sz="4" w:space="0"/>
          </w:tblBorders>
          <w:tblCellMar>
            <w:top w:w="0" w:type="dxa"/>
            <w:left w:w="108" w:type="dxa"/>
            <w:bottom w:w="0" w:type="dxa"/>
            <w:right w:w="108" w:type="dxa"/>
          </w:tblCellMar>
        </w:tblPrEx>
        <w:tc>
          <w:tcPr>
            <w:tcW w:w="9360" w:type="dxa"/>
            <w:shd w:val="clear" w:color="auto" w:fill="F7F9FC"/>
          </w:tcPr>
          <w:p w14:paraId="44287F5A">
            <w:pPr>
              <w:spacing w:after="0"/>
            </w:pPr>
            <w:r>
              <w:drawing>
                <wp:inline distT="0" distB="0" distL="114300" distR="114300">
                  <wp:extent cx="5935980" cy="3340100"/>
                  <wp:effectExtent l="0" t="0" r="762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35980" cy="3340100"/>
                          </a:xfrm>
                          <a:prstGeom prst="rect">
                            <a:avLst/>
                          </a:prstGeom>
                          <a:noFill/>
                          <a:ln>
                            <a:noFill/>
                          </a:ln>
                        </pic:spPr>
                      </pic:pic>
                    </a:graphicData>
                  </a:graphic>
                </wp:inline>
              </w:drawing>
            </w:r>
          </w:p>
        </w:tc>
      </w:tr>
    </w:tbl>
    <w:p w14:paraId="345AD569"/>
    <w:p w14:paraId="676421D9">
      <w:pPr>
        <w:pStyle w:val="2"/>
      </w:pPr>
      <w:r>
        <w:t>PHẦN 3: CHỨC NĂNG</w:t>
      </w:r>
    </w:p>
    <w:p w14:paraId="76039E82">
      <w:r>
        <w:rPr>
          <w:b w:val="0"/>
          <w:i w:val="0"/>
        </w:rPr>
        <w:t>Danh sách chức năng và đặc tả chi tiết từng chức năng.</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72"/>
        <w:gridCol w:w="1872"/>
        <w:gridCol w:w="1872"/>
        <w:gridCol w:w="1872"/>
        <w:gridCol w:w="1872"/>
      </w:tblGrid>
      <w:tr w14:paraId="01240AF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shd w:val="clear" w:color="auto" w:fill="E8EEF5"/>
            <w:vAlign w:val="center"/>
          </w:tcPr>
          <w:p w14:paraId="63EE0148">
            <w:pPr>
              <w:spacing w:after="0"/>
              <w:jc w:val="center"/>
            </w:pPr>
            <w:r>
              <w:rPr>
                <w:b/>
              </w:rPr>
              <w:t>STT</w:t>
            </w:r>
          </w:p>
        </w:tc>
        <w:tc>
          <w:tcPr>
            <w:tcW w:w="1152" w:type="dxa"/>
            <w:shd w:val="clear" w:color="auto" w:fill="E8EEF5"/>
            <w:vAlign w:val="center"/>
          </w:tcPr>
          <w:p w14:paraId="72547E05">
            <w:pPr>
              <w:spacing w:after="0"/>
              <w:jc w:val="center"/>
            </w:pPr>
            <w:r>
              <w:rPr>
                <w:b/>
              </w:rPr>
              <w:t>Mã</w:t>
            </w:r>
          </w:p>
        </w:tc>
        <w:tc>
          <w:tcPr>
            <w:tcW w:w="3456" w:type="dxa"/>
            <w:shd w:val="clear" w:color="auto" w:fill="E8EEF5"/>
            <w:vAlign w:val="center"/>
          </w:tcPr>
          <w:p w14:paraId="51EA1FE8">
            <w:pPr>
              <w:spacing w:after="0"/>
              <w:jc w:val="center"/>
            </w:pPr>
            <w:r>
              <w:rPr>
                <w:b/>
              </w:rPr>
              <w:t>Tên chức năng</w:t>
            </w:r>
          </w:p>
        </w:tc>
        <w:tc>
          <w:tcPr>
            <w:tcW w:w="1872" w:type="dxa"/>
            <w:shd w:val="clear" w:color="auto" w:fill="E8EEF5"/>
            <w:vAlign w:val="center"/>
          </w:tcPr>
          <w:p w14:paraId="51CE3599">
            <w:pPr>
              <w:spacing w:after="0"/>
              <w:jc w:val="center"/>
            </w:pPr>
            <w:r>
              <w:rPr>
                <w:b/>
              </w:rPr>
              <w:t>Phân hệ</w:t>
            </w:r>
          </w:p>
        </w:tc>
        <w:tc>
          <w:tcPr>
            <w:tcW w:w="2160" w:type="dxa"/>
            <w:shd w:val="clear" w:color="auto" w:fill="E8EEF5"/>
            <w:vAlign w:val="center"/>
          </w:tcPr>
          <w:p w14:paraId="0C6E06C6">
            <w:pPr>
              <w:spacing w:after="0"/>
              <w:jc w:val="center"/>
            </w:pPr>
            <w:r>
              <w:rPr>
                <w:b/>
              </w:rPr>
              <w:t>Tác nhân (Actor)</w:t>
            </w:r>
          </w:p>
        </w:tc>
      </w:tr>
      <w:tr w14:paraId="7016565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39C658B9">
            <w:pPr>
              <w:spacing w:after="0"/>
            </w:pPr>
            <w:r>
              <w:rPr>
                <w:b w:val="0"/>
              </w:rPr>
              <w:t>1</w:t>
            </w:r>
          </w:p>
        </w:tc>
        <w:tc>
          <w:tcPr>
            <w:tcW w:w="1152" w:type="dxa"/>
            <w:vAlign w:val="center"/>
          </w:tcPr>
          <w:p w14:paraId="1413284B">
            <w:pPr>
              <w:spacing w:after="0"/>
            </w:pPr>
            <w:r>
              <w:rPr>
                <w:b w:val="0"/>
              </w:rPr>
              <w:t>UC-01</w:t>
            </w:r>
          </w:p>
        </w:tc>
        <w:tc>
          <w:tcPr>
            <w:tcW w:w="3456" w:type="dxa"/>
            <w:vAlign w:val="center"/>
          </w:tcPr>
          <w:p w14:paraId="6D8AA7C0">
            <w:pPr>
              <w:spacing w:after="0"/>
            </w:pPr>
            <w:r>
              <w:rPr>
                <w:b w:val="0"/>
              </w:rPr>
              <w:t>Đăng ký tài khoản</w:t>
            </w:r>
          </w:p>
        </w:tc>
        <w:tc>
          <w:tcPr>
            <w:tcW w:w="1872" w:type="dxa"/>
            <w:vAlign w:val="center"/>
          </w:tcPr>
          <w:p w14:paraId="105B1339">
            <w:pPr>
              <w:spacing w:after="0"/>
            </w:pPr>
            <w:r>
              <w:rPr>
                <w:b w:val="0"/>
              </w:rPr>
              <w:t>Tài khoản</w:t>
            </w:r>
          </w:p>
        </w:tc>
        <w:tc>
          <w:tcPr>
            <w:tcW w:w="2160" w:type="dxa"/>
            <w:vAlign w:val="center"/>
          </w:tcPr>
          <w:p w14:paraId="6542AA22">
            <w:pPr>
              <w:spacing w:after="0"/>
              <w:rPr>
                <w:rFonts w:hint="default"/>
                <w:lang w:val="en-US"/>
              </w:rPr>
            </w:pPr>
            <w:r>
              <w:rPr>
                <w:rFonts w:hint="default"/>
                <w:lang w:val="en-US"/>
              </w:rPr>
              <w:t>Khách hàng</w:t>
            </w:r>
          </w:p>
        </w:tc>
      </w:tr>
      <w:tr w14:paraId="29BB348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3FAAF5F9">
            <w:pPr>
              <w:spacing w:after="0"/>
            </w:pPr>
            <w:r>
              <w:rPr>
                <w:b w:val="0"/>
              </w:rPr>
              <w:t>2</w:t>
            </w:r>
          </w:p>
        </w:tc>
        <w:tc>
          <w:tcPr>
            <w:tcW w:w="1152" w:type="dxa"/>
            <w:vAlign w:val="center"/>
          </w:tcPr>
          <w:p w14:paraId="33F3190F">
            <w:pPr>
              <w:spacing w:after="0"/>
            </w:pPr>
            <w:r>
              <w:rPr>
                <w:b w:val="0"/>
              </w:rPr>
              <w:t>UC-02</w:t>
            </w:r>
          </w:p>
        </w:tc>
        <w:tc>
          <w:tcPr>
            <w:tcW w:w="3456" w:type="dxa"/>
            <w:vAlign w:val="center"/>
          </w:tcPr>
          <w:p w14:paraId="39D50F28">
            <w:pPr>
              <w:spacing w:after="0"/>
            </w:pPr>
            <w:r>
              <w:rPr>
                <w:b w:val="0"/>
              </w:rPr>
              <w:t>Đăng nhập</w:t>
            </w:r>
          </w:p>
        </w:tc>
        <w:tc>
          <w:tcPr>
            <w:tcW w:w="1872" w:type="dxa"/>
            <w:vAlign w:val="center"/>
          </w:tcPr>
          <w:p w14:paraId="1885694A">
            <w:pPr>
              <w:spacing w:after="0"/>
            </w:pPr>
            <w:r>
              <w:rPr>
                <w:b w:val="0"/>
              </w:rPr>
              <w:t>Tài khoản</w:t>
            </w:r>
          </w:p>
        </w:tc>
        <w:tc>
          <w:tcPr>
            <w:tcW w:w="2160" w:type="dxa"/>
            <w:vAlign w:val="center"/>
          </w:tcPr>
          <w:p w14:paraId="429180BD">
            <w:pPr>
              <w:spacing w:after="0"/>
              <w:rPr>
                <w:rFonts w:hint="default"/>
                <w:lang w:val="en-US"/>
              </w:rPr>
            </w:pPr>
            <w:r>
              <w:rPr>
                <w:b w:val="0"/>
              </w:rPr>
              <w:t>Người quản trị</w:t>
            </w:r>
            <w:r>
              <w:rPr>
                <w:rFonts w:hint="default"/>
                <w:b w:val="0"/>
                <w:lang w:val="en-US"/>
              </w:rPr>
              <w:t>, khách hàng</w:t>
            </w:r>
          </w:p>
        </w:tc>
      </w:tr>
      <w:tr w14:paraId="2EAA6C1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4045B2FB">
            <w:pPr>
              <w:spacing w:after="0"/>
            </w:pPr>
            <w:r>
              <w:rPr>
                <w:b w:val="0"/>
              </w:rPr>
              <w:t>3</w:t>
            </w:r>
          </w:p>
        </w:tc>
        <w:tc>
          <w:tcPr>
            <w:tcW w:w="1152" w:type="dxa"/>
            <w:vAlign w:val="center"/>
          </w:tcPr>
          <w:p w14:paraId="3D9EE7FA">
            <w:pPr>
              <w:spacing w:after="0"/>
            </w:pPr>
            <w:r>
              <w:rPr>
                <w:b w:val="0"/>
              </w:rPr>
              <w:t>UC-03</w:t>
            </w:r>
          </w:p>
        </w:tc>
        <w:tc>
          <w:tcPr>
            <w:tcW w:w="3456" w:type="dxa"/>
            <w:vAlign w:val="center"/>
          </w:tcPr>
          <w:p w14:paraId="5812BC1A">
            <w:pPr>
              <w:spacing w:after="0"/>
            </w:pPr>
            <w:r>
              <w:rPr>
                <w:b w:val="0"/>
              </w:rPr>
              <w:t>Quản lý phim</w:t>
            </w:r>
          </w:p>
        </w:tc>
        <w:tc>
          <w:tcPr>
            <w:tcW w:w="1872" w:type="dxa"/>
            <w:vAlign w:val="center"/>
          </w:tcPr>
          <w:p w14:paraId="0ED756B9">
            <w:pPr>
              <w:spacing w:after="0"/>
            </w:pPr>
            <w:r>
              <w:rPr>
                <w:b w:val="0"/>
              </w:rPr>
              <w:t>Danh mục</w:t>
            </w:r>
          </w:p>
        </w:tc>
        <w:tc>
          <w:tcPr>
            <w:tcW w:w="2160" w:type="dxa"/>
            <w:vAlign w:val="center"/>
          </w:tcPr>
          <w:p w14:paraId="5DB07AAC">
            <w:pPr>
              <w:spacing w:after="0"/>
            </w:pPr>
            <w:r>
              <w:rPr>
                <w:b w:val="0"/>
              </w:rPr>
              <w:t>Người quản trị</w:t>
            </w:r>
          </w:p>
        </w:tc>
      </w:tr>
      <w:tr w14:paraId="682AEE4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0A80CF81">
            <w:pPr>
              <w:spacing w:after="0"/>
            </w:pPr>
            <w:r>
              <w:rPr>
                <w:b w:val="0"/>
              </w:rPr>
              <w:t>4</w:t>
            </w:r>
          </w:p>
        </w:tc>
        <w:tc>
          <w:tcPr>
            <w:tcW w:w="1152" w:type="dxa"/>
            <w:vAlign w:val="center"/>
          </w:tcPr>
          <w:p w14:paraId="1D6588E0">
            <w:pPr>
              <w:spacing w:after="0"/>
            </w:pPr>
            <w:r>
              <w:rPr>
                <w:b w:val="0"/>
              </w:rPr>
              <w:t>UC-04</w:t>
            </w:r>
          </w:p>
        </w:tc>
        <w:tc>
          <w:tcPr>
            <w:tcW w:w="3456" w:type="dxa"/>
            <w:vAlign w:val="center"/>
          </w:tcPr>
          <w:p w14:paraId="4CC61AF7">
            <w:pPr>
              <w:spacing w:after="0"/>
            </w:pPr>
            <w:r>
              <w:rPr>
                <w:b w:val="0"/>
              </w:rPr>
              <w:t>Quản lý phòng chiếu</w:t>
            </w:r>
          </w:p>
        </w:tc>
        <w:tc>
          <w:tcPr>
            <w:tcW w:w="1872" w:type="dxa"/>
            <w:vAlign w:val="center"/>
          </w:tcPr>
          <w:p w14:paraId="7E5734FD">
            <w:pPr>
              <w:spacing w:after="0"/>
            </w:pPr>
            <w:r>
              <w:rPr>
                <w:b w:val="0"/>
              </w:rPr>
              <w:t>Danh mục</w:t>
            </w:r>
          </w:p>
        </w:tc>
        <w:tc>
          <w:tcPr>
            <w:tcW w:w="2160" w:type="dxa"/>
            <w:vAlign w:val="center"/>
          </w:tcPr>
          <w:p w14:paraId="208976D0">
            <w:pPr>
              <w:spacing w:after="0"/>
            </w:pPr>
            <w:r>
              <w:rPr>
                <w:b w:val="0"/>
              </w:rPr>
              <w:t>Người quản trị</w:t>
            </w:r>
          </w:p>
        </w:tc>
      </w:tr>
      <w:tr w14:paraId="026657B8">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50858593">
            <w:pPr>
              <w:spacing w:after="0"/>
            </w:pPr>
            <w:r>
              <w:rPr>
                <w:b w:val="0"/>
              </w:rPr>
              <w:t>5</w:t>
            </w:r>
          </w:p>
        </w:tc>
        <w:tc>
          <w:tcPr>
            <w:tcW w:w="1152" w:type="dxa"/>
            <w:vAlign w:val="center"/>
          </w:tcPr>
          <w:p w14:paraId="2A94A100">
            <w:pPr>
              <w:spacing w:after="0"/>
            </w:pPr>
            <w:r>
              <w:rPr>
                <w:b w:val="0"/>
              </w:rPr>
              <w:t>UC-05</w:t>
            </w:r>
          </w:p>
        </w:tc>
        <w:tc>
          <w:tcPr>
            <w:tcW w:w="3456" w:type="dxa"/>
            <w:vAlign w:val="center"/>
          </w:tcPr>
          <w:p w14:paraId="539C9356">
            <w:pPr>
              <w:spacing w:after="0"/>
            </w:pPr>
            <w:r>
              <w:rPr>
                <w:b w:val="0"/>
              </w:rPr>
              <w:t>Lập lịch chiếu</w:t>
            </w:r>
          </w:p>
        </w:tc>
        <w:tc>
          <w:tcPr>
            <w:tcW w:w="1872" w:type="dxa"/>
            <w:vAlign w:val="center"/>
          </w:tcPr>
          <w:p w14:paraId="23541414">
            <w:pPr>
              <w:spacing w:after="0"/>
            </w:pPr>
            <w:r>
              <w:rPr>
                <w:b w:val="0"/>
              </w:rPr>
              <w:t>Lịch chiếu</w:t>
            </w:r>
          </w:p>
        </w:tc>
        <w:tc>
          <w:tcPr>
            <w:tcW w:w="2160" w:type="dxa"/>
            <w:vAlign w:val="center"/>
          </w:tcPr>
          <w:p w14:paraId="7EEAA342">
            <w:pPr>
              <w:spacing w:after="0"/>
            </w:pPr>
            <w:r>
              <w:rPr>
                <w:b w:val="0"/>
              </w:rPr>
              <w:t>Người quản trị</w:t>
            </w:r>
          </w:p>
        </w:tc>
      </w:tr>
      <w:tr w14:paraId="5C4562B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4589D05A">
            <w:pPr>
              <w:spacing w:after="0"/>
            </w:pPr>
            <w:r>
              <w:rPr>
                <w:b w:val="0"/>
              </w:rPr>
              <w:t>6</w:t>
            </w:r>
          </w:p>
        </w:tc>
        <w:tc>
          <w:tcPr>
            <w:tcW w:w="1152" w:type="dxa"/>
            <w:vAlign w:val="center"/>
          </w:tcPr>
          <w:p w14:paraId="78DFCA31">
            <w:pPr>
              <w:spacing w:after="0"/>
            </w:pPr>
            <w:r>
              <w:rPr>
                <w:b w:val="0"/>
              </w:rPr>
              <w:t>UC-06</w:t>
            </w:r>
          </w:p>
        </w:tc>
        <w:tc>
          <w:tcPr>
            <w:tcW w:w="3456" w:type="dxa"/>
            <w:vAlign w:val="center"/>
          </w:tcPr>
          <w:p w14:paraId="1C20AC6C">
            <w:pPr>
              <w:spacing w:after="0"/>
            </w:pPr>
            <w:r>
              <w:rPr>
                <w:b w:val="0"/>
              </w:rPr>
              <w:t>Lọc lịch chiếu</w:t>
            </w:r>
          </w:p>
        </w:tc>
        <w:tc>
          <w:tcPr>
            <w:tcW w:w="1872" w:type="dxa"/>
            <w:vAlign w:val="center"/>
          </w:tcPr>
          <w:p w14:paraId="28F19E4D">
            <w:pPr>
              <w:spacing w:after="0"/>
            </w:pPr>
            <w:r>
              <w:rPr>
                <w:b w:val="0"/>
              </w:rPr>
              <w:t>Lịch chiếu</w:t>
            </w:r>
          </w:p>
        </w:tc>
        <w:tc>
          <w:tcPr>
            <w:tcW w:w="2160" w:type="dxa"/>
            <w:vAlign w:val="center"/>
          </w:tcPr>
          <w:p w14:paraId="4FCE688D">
            <w:pPr>
              <w:spacing w:after="0"/>
            </w:pPr>
            <w:r>
              <w:rPr>
                <w:b w:val="0"/>
              </w:rPr>
              <w:t>Người quản trị</w:t>
            </w:r>
          </w:p>
        </w:tc>
      </w:tr>
    </w:tbl>
    <w:p w14:paraId="2D0FB301"/>
    <w:p w14:paraId="2CA4AD43">
      <w:pPr>
        <w:pStyle w:val="3"/>
      </w:pPr>
      <w:r>
        <w:t>3.1. Đăng ký tài khoản</w:t>
      </w:r>
    </w:p>
    <w:p w14:paraId="7F38FE37">
      <w:pPr>
        <w:pStyle w:val="4"/>
      </w:pPr>
      <w:r>
        <w:t>3.1.1. Đặc tả Use Case</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4680"/>
        <w:gridCol w:w="4680"/>
      </w:tblGrid>
      <w:tr w14:paraId="3B68EA2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shd w:val="clear" w:color="auto" w:fill="F2F4F7"/>
            <w:vAlign w:val="center"/>
          </w:tcPr>
          <w:p w14:paraId="3594387B">
            <w:pPr>
              <w:spacing w:after="0"/>
              <w:jc w:val="center"/>
            </w:pPr>
            <w:r>
              <w:rPr>
                <w:b/>
              </w:rPr>
              <w:t>Thuộc tính</w:t>
            </w:r>
          </w:p>
        </w:tc>
        <w:tc>
          <w:tcPr>
            <w:tcW w:w="6336" w:type="dxa"/>
            <w:shd w:val="clear" w:color="auto" w:fill="F2F4F7"/>
            <w:vAlign w:val="center"/>
          </w:tcPr>
          <w:p w14:paraId="0A47A926">
            <w:pPr>
              <w:spacing w:after="0"/>
              <w:jc w:val="center"/>
            </w:pPr>
            <w:r>
              <w:rPr>
                <w:b/>
              </w:rPr>
              <w:t>Nội dung</w:t>
            </w:r>
          </w:p>
        </w:tc>
      </w:tr>
      <w:tr w14:paraId="715C01F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17661A28">
            <w:pPr>
              <w:spacing w:after="0"/>
            </w:pPr>
            <w:r>
              <w:rPr>
                <w:b w:val="0"/>
              </w:rPr>
              <w:t>Use Case ID</w:t>
            </w:r>
          </w:p>
        </w:tc>
        <w:tc>
          <w:tcPr>
            <w:tcW w:w="6336" w:type="dxa"/>
            <w:vAlign w:val="center"/>
          </w:tcPr>
          <w:p w14:paraId="64E386F7">
            <w:pPr>
              <w:spacing w:after="0"/>
            </w:pPr>
            <w:r>
              <w:rPr>
                <w:b w:val="0"/>
              </w:rPr>
              <w:t>UC-01</w:t>
            </w:r>
          </w:p>
        </w:tc>
      </w:tr>
      <w:tr w14:paraId="1247FC88">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70AB47AE">
            <w:pPr>
              <w:spacing w:after="0"/>
            </w:pPr>
            <w:r>
              <w:rPr>
                <w:b w:val="0"/>
              </w:rPr>
              <w:t>Mô tả</w:t>
            </w:r>
          </w:p>
        </w:tc>
        <w:tc>
          <w:tcPr>
            <w:tcW w:w="6336" w:type="dxa"/>
            <w:vAlign w:val="center"/>
          </w:tcPr>
          <w:p w14:paraId="02F260AC">
            <w:pPr>
              <w:spacing w:after="0"/>
            </w:pPr>
            <w:r>
              <w:rPr>
                <w:b w:val="0"/>
              </w:rPr>
              <w:t>Đăng ký tài khoản</w:t>
            </w:r>
          </w:p>
        </w:tc>
      </w:tr>
      <w:tr w14:paraId="4564918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7F4D74FD">
            <w:pPr>
              <w:spacing w:after="0"/>
            </w:pPr>
            <w:r>
              <w:rPr>
                <w:b w:val="0"/>
              </w:rPr>
              <w:t>Tác nhân (Actor)</w:t>
            </w:r>
          </w:p>
        </w:tc>
        <w:tc>
          <w:tcPr>
            <w:tcW w:w="6336" w:type="dxa"/>
            <w:vAlign w:val="center"/>
          </w:tcPr>
          <w:p w14:paraId="1B5D4134">
            <w:pPr>
              <w:spacing w:after="0"/>
              <w:rPr>
                <w:rFonts w:hint="default"/>
                <w:lang w:val="en-US"/>
              </w:rPr>
            </w:pPr>
            <w:r>
              <w:rPr>
                <w:rFonts w:hint="default"/>
                <w:lang w:val="en-US"/>
              </w:rPr>
              <w:t>Khách hàng</w:t>
            </w:r>
          </w:p>
        </w:tc>
      </w:tr>
      <w:tr w14:paraId="448D1A3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72CE891E">
            <w:pPr>
              <w:spacing w:after="0"/>
            </w:pPr>
            <w:r>
              <w:rPr>
                <w:b w:val="0"/>
              </w:rPr>
              <w:t>Sự ưu tiên (Priority)</w:t>
            </w:r>
          </w:p>
        </w:tc>
        <w:tc>
          <w:tcPr>
            <w:tcW w:w="6336" w:type="dxa"/>
            <w:vAlign w:val="center"/>
          </w:tcPr>
          <w:p w14:paraId="5CDE90EA">
            <w:pPr>
              <w:spacing w:after="0"/>
            </w:pPr>
            <w:r>
              <w:rPr>
                <w:b w:val="0"/>
              </w:rPr>
              <w:t>Cao</w:t>
            </w:r>
          </w:p>
        </w:tc>
      </w:tr>
      <w:tr w14:paraId="602B8BA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636486F9">
            <w:pPr>
              <w:spacing w:after="0"/>
            </w:pPr>
            <w:r>
              <w:rPr>
                <w:b w:val="0"/>
              </w:rPr>
              <w:t>Trigger</w:t>
            </w:r>
          </w:p>
        </w:tc>
        <w:tc>
          <w:tcPr>
            <w:tcW w:w="6336" w:type="dxa"/>
            <w:vAlign w:val="center"/>
          </w:tcPr>
          <w:p w14:paraId="37A88933">
            <w:pPr>
              <w:spacing w:after="0"/>
            </w:pPr>
            <w:r>
              <w:rPr>
                <w:b w:val="0"/>
              </w:rPr>
              <w:t>Người dùng chọn Đăng ký trên thanh điều hướng.</w:t>
            </w:r>
          </w:p>
        </w:tc>
      </w:tr>
      <w:tr w14:paraId="5E14C8B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3E6A27E2">
            <w:pPr>
              <w:spacing w:after="0"/>
            </w:pPr>
            <w:r>
              <w:rPr>
                <w:b w:val="0"/>
              </w:rPr>
              <w:t>Điều kiện cần (Pre-Condition)</w:t>
            </w:r>
          </w:p>
        </w:tc>
        <w:tc>
          <w:tcPr>
            <w:tcW w:w="6336" w:type="dxa"/>
            <w:vAlign w:val="center"/>
          </w:tcPr>
          <w:p w14:paraId="6A8B5250">
            <w:pPr>
              <w:spacing w:after="0"/>
            </w:pPr>
            <w:r>
              <w:rPr>
                <w:b w:val="0"/>
              </w:rPr>
              <w:t>Người dùng chưa đăng nhập và chưa có tài khoản trùng tên đăng nhập/email.</w:t>
            </w:r>
          </w:p>
        </w:tc>
      </w:tr>
      <w:tr w14:paraId="243B743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1856BAFA">
            <w:pPr>
              <w:spacing w:after="0"/>
            </w:pPr>
            <w:r>
              <w:rPr>
                <w:b w:val="0"/>
              </w:rPr>
              <w:t>Điều kiện sau (Post-Condition)</w:t>
            </w:r>
          </w:p>
        </w:tc>
        <w:tc>
          <w:tcPr>
            <w:tcW w:w="6336" w:type="dxa"/>
            <w:vAlign w:val="center"/>
          </w:tcPr>
          <w:p w14:paraId="45ED1BAE">
            <w:pPr>
              <w:spacing w:after="0"/>
            </w:pPr>
            <w:r>
              <w:rPr>
                <w:b w:val="0"/>
              </w:rPr>
              <w:t>Tài khoản mới được lưu với mật khẩu đã mã hóa; người dùng được chuyển về trang đăng nhập.</w:t>
            </w:r>
          </w:p>
        </w:tc>
      </w:tr>
      <w:tr w14:paraId="08ABB01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788AE213">
            <w:pPr>
              <w:spacing w:after="0"/>
            </w:pPr>
            <w:r>
              <w:rPr>
                <w:b w:val="0"/>
              </w:rPr>
              <w:t>Luồng cơ bản (Basic Flow)</w:t>
            </w:r>
          </w:p>
        </w:tc>
        <w:tc>
          <w:tcPr>
            <w:tcW w:w="6336" w:type="dxa"/>
            <w:vAlign w:val="center"/>
          </w:tcPr>
          <w:p w14:paraId="4BCED122">
            <w:pPr>
              <w:spacing w:after="0"/>
            </w:pPr>
            <w:r>
              <w:rPr>
                <w:b w:val="0"/>
              </w:rPr>
              <w:t>1. Người dùng mở trang /register.</w:t>
            </w:r>
            <w:r>
              <w:rPr>
                <w:b w:val="0"/>
              </w:rPr>
              <w:br w:type="textWrapping"/>
            </w:r>
            <w:r>
              <w:rPr>
                <w:b w:val="0"/>
              </w:rPr>
              <w:t>2. Hệ thống hiển thị form gồm tên đăng nhập, họ tên, email, mật khẩu và nhập lại mật khẩu.</w:t>
            </w:r>
            <w:r>
              <w:rPr>
                <w:b w:val="0"/>
              </w:rPr>
              <w:br w:type="textWrapping"/>
            </w:r>
            <w:r>
              <w:rPr>
                <w:b w:val="0"/>
              </w:rPr>
              <w:t>3. Người dùng nhập thông tin và gửi form.</w:t>
            </w:r>
            <w:r>
              <w:rPr>
                <w:b w:val="0"/>
              </w:rPr>
              <w:br w:type="textWrapping"/>
            </w:r>
            <w:r>
              <w:rPr>
                <w:b w:val="0"/>
              </w:rPr>
              <w:t>4. Hệ thống kiểm tra dữ liệu bắt buộc, định dạng email, độ dài mật khẩu và mật khẩu nhập lại.</w:t>
            </w:r>
            <w:r>
              <w:rPr>
                <w:b w:val="0"/>
              </w:rPr>
              <w:br w:type="textWrapping"/>
            </w:r>
            <w:r>
              <w:rPr>
                <w:b w:val="0"/>
              </w:rPr>
              <w:t>5. Nếu hợp lệ, hệ thống mã hóa mật khẩu bằng BCrypt và lưu tài khoản.</w:t>
            </w:r>
            <w:r>
              <w:rPr>
                <w:b w:val="0"/>
              </w:rPr>
              <w:br w:type="textWrapping"/>
            </w:r>
            <w:r>
              <w:rPr>
                <w:b w:val="0"/>
              </w:rPr>
              <w:t>6. Hệ thống hiển thị thông báo đăng ký thành công và chuyển về /login.</w:t>
            </w:r>
          </w:p>
        </w:tc>
      </w:tr>
    </w:tbl>
    <w:p w14:paraId="1E2EA3D4"/>
    <w:p w14:paraId="131CE678">
      <w:pPr>
        <w:pStyle w:val="4"/>
      </w:pPr>
      <w:r>
        <w:t>3.1.2. Sơ đồ luồng chi tiết</w:t>
      </w:r>
    </w:p>
    <w:p w14:paraId="6BB00A0D">
      <w:pPr>
        <w:pStyle w:val="29"/>
      </w:pPr>
      <w:r>
        <w:t>Người dùng mở trang /register.</w:t>
      </w:r>
    </w:p>
    <w:p w14:paraId="157ABCDE">
      <w:pPr>
        <w:pStyle w:val="29"/>
      </w:pPr>
      <w:r>
        <w:t>Hệ thống hiển thị form gồm tên đăng nhập, họ tên, email, mật khẩu và nhập lại mật khẩu.</w:t>
      </w:r>
    </w:p>
    <w:p w14:paraId="55887D1F">
      <w:pPr>
        <w:pStyle w:val="29"/>
      </w:pPr>
      <w:r>
        <w:t>Người dùng nhập thông tin và gửi form.</w:t>
      </w:r>
    </w:p>
    <w:p w14:paraId="5F8FA3B9">
      <w:pPr>
        <w:pStyle w:val="29"/>
      </w:pPr>
      <w:r>
        <w:t>Hệ thống kiểm tra dữ liệu bắt buộc, định dạng email, độ dài mật khẩu và mật khẩu nhập lại.</w:t>
      </w:r>
    </w:p>
    <w:p w14:paraId="416BB84E">
      <w:pPr>
        <w:pStyle w:val="29"/>
      </w:pPr>
      <w:r>
        <w:t>Nếu hợp lệ, hệ thống mã hóa mật khẩu bằng BCrypt và lưu tài khoản.</w:t>
      </w:r>
    </w:p>
    <w:p w14:paraId="793AF699">
      <w:pPr>
        <w:pStyle w:val="29"/>
      </w:pPr>
      <w:r>
        <w:t>Hệ thống hiển thị thông báo đăng ký thành công và chuyển về /login.</w:t>
      </w:r>
    </w:p>
    <w:p w14:paraId="54FF69E5">
      <w:pPr>
        <w:pStyle w:val="4"/>
      </w:pPr>
      <w:r>
        <w:t>3.1.3. Giao diện</w:t>
      </w:r>
    </w:p>
    <w:p w14:paraId="3302F64D">
      <w:r>
        <w:rPr>
          <w:b w:val="0"/>
          <w:i/>
        </w:rPr>
        <w:t>Tạm thời hệ thống sử dụng giao diện web Thymeleaf tương ứng với chức năng. Chưa đính kèm ảnh chụp màn hình trong tài liệu; khi có UI chốt cuối sẽ bổ sung ảnh minh họa tại mục này.</w:t>
      </w:r>
    </w:p>
    <w:p w14:paraId="148AED1B">
      <w:pPr>
        <w:pStyle w:val="4"/>
      </w:pPr>
      <w:r>
        <w:t>3.1.4. Mô tả chi tiết</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72"/>
        <w:gridCol w:w="1872"/>
        <w:gridCol w:w="1872"/>
        <w:gridCol w:w="1872"/>
        <w:gridCol w:w="1872"/>
      </w:tblGrid>
      <w:tr w14:paraId="48BB521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shd w:val="clear" w:color="auto" w:fill="E8EEF5"/>
            <w:vAlign w:val="center"/>
          </w:tcPr>
          <w:p w14:paraId="5284C6C3">
            <w:pPr>
              <w:spacing w:after="0"/>
              <w:jc w:val="center"/>
            </w:pPr>
            <w:r>
              <w:rPr>
                <w:b/>
              </w:rPr>
              <w:t>Tên kỹ thuật</w:t>
            </w:r>
          </w:p>
        </w:tc>
        <w:tc>
          <w:tcPr>
            <w:tcW w:w="2016" w:type="dxa"/>
            <w:shd w:val="clear" w:color="auto" w:fill="E8EEF5"/>
            <w:vAlign w:val="center"/>
          </w:tcPr>
          <w:p w14:paraId="0F33F452">
            <w:pPr>
              <w:spacing w:after="0"/>
              <w:jc w:val="center"/>
            </w:pPr>
            <w:r>
              <w:rPr>
                <w:b/>
              </w:rPr>
              <w:t>Tên tiếng Việt</w:t>
            </w:r>
          </w:p>
        </w:tc>
        <w:tc>
          <w:tcPr>
            <w:tcW w:w="1440" w:type="dxa"/>
            <w:shd w:val="clear" w:color="auto" w:fill="E8EEF5"/>
            <w:vAlign w:val="center"/>
          </w:tcPr>
          <w:p w14:paraId="3BBC2520">
            <w:pPr>
              <w:spacing w:after="0"/>
              <w:jc w:val="center"/>
            </w:pPr>
            <w:r>
              <w:rPr>
                <w:b/>
              </w:rPr>
              <w:t>Loại</w:t>
            </w:r>
          </w:p>
        </w:tc>
        <w:tc>
          <w:tcPr>
            <w:tcW w:w="1296" w:type="dxa"/>
            <w:shd w:val="clear" w:color="auto" w:fill="E8EEF5"/>
            <w:vAlign w:val="center"/>
          </w:tcPr>
          <w:p w14:paraId="05995A90">
            <w:pPr>
              <w:spacing w:after="0"/>
              <w:jc w:val="center"/>
            </w:pPr>
            <w:r>
              <w:rPr>
                <w:b/>
              </w:rPr>
              <w:t>Bắt buộc?</w:t>
            </w:r>
          </w:p>
        </w:tc>
        <w:tc>
          <w:tcPr>
            <w:tcW w:w="2592" w:type="dxa"/>
            <w:shd w:val="clear" w:color="auto" w:fill="E8EEF5"/>
            <w:vAlign w:val="center"/>
          </w:tcPr>
          <w:p w14:paraId="0D552DD7">
            <w:pPr>
              <w:spacing w:after="0"/>
              <w:jc w:val="center"/>
            </w:pPr>
            <w:r>
              <w:rPr>
                <w:b/>
              </w:rPr>
              <w:t>Mô tả</w:t>
            </w:r>
          </w:p>
        </w:tc>
      </w:tr>
      <w:tr w14:paraId="699E7A2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7657CF0B">
            <w:pPr>
              <w:spacing w:after="0"/>
            </w:pPr>
            <w:r>
              <w:rPr>
                <w:b w:val="0"/>
              </w:rPr>
              <w:t>username</w:t>
            </w:r>
          </w:p>
        </w:tc>
        <w:tc>
          <w:tcPr>
            <w:tcW w:w="2016" w:type="dxa"/>
            <w:vAlign w:val="center"/>
          </w:tcPr>
          <w:p w14:paraId="514944B2">
            <w:pPr>
              <w:spacing w:after="0"/>
            </w:pPr>
            <w:r>
              <w:rPr>
                <w:b w:val="0"/>
              </w:rPr>
              <w:t>Tên đăng nhập</w:t>
            </w:r>
          </w:p>
        </w:tc>
        <w:tc>
          <w:tcPr>
            <w:tcW w:w="1440" w:type="dxa"/>
            <w:vAlign w:val="center"/>
          </w:tcPr>
          <w:p w14:paraId="2CCFE710">
            <w:pPr>
              <w:spacing w:after="0"/>
            </w:pPr>
            <w:r>
              <w:rPr>
                <w:b w:val="0"/>
              </w:rPr>
              <w:t>Text</w:t>
            </w:r>
          </w:p>
        </w:tc>
        <w:tc>
          <w:tcPr>
            <w:tcW w:w="1296" w:type="dxa"/>
            <w:vAlign w:val="center"/>
          </w:tcPr>
          <w:p w14:paraId="575D7CB4">
            <w:pPr>
              <w:spacing w:after="0"/>
            </w:pPr>
            <w:r>
              <w:rPr>
                <w:b w:val="0"/>
              </w:rPr>
              <w:t>Có</w:t>
            </w:r>
          </w:p>
        </w:tc>
        <w:tc>
          <w:tcPr>
            <w:tcW w:w="2592" w:type="dxa"/>
            <w:vAlign w:val="center"/>
          </w:tcPr>
          <w:p w14:paraId="0EDE9FF7">
            <w:pPr>
              <w:spacing w:after="0"/>
            </w:pPr>
            <w:r>
              <w:rPr>
                <w:b w:val="0"/>
              </w:rPr>
              <w:t>Duy nhất, từ 3 đến 40 ký tự.</w:t>
            </w:r>
          </w:p>
        </w:tc>
      </w:tr>
      <w:tr w14:paraId="4C781FA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5F0EC8C2">
            <w:pPr>
              <w:spacing w:after="0"/>
            </w:pPr>
            <w:r>
              <w:rPr>
                <w:b w:val="0"/>
              </w:rPr>
              <w:t>fullName</w:t>
            </w:r>
          </w:p>
        </w:tc>
        <w:tc>
          <w:tcPr>
            <w:tcW w:w="2016" w:type="dxa"/>
            <w:vAlign w:val="center"/>
          </w:tcPr>
          <w:p w14:paraId="139BC61F">
            <w:pPr>
              <w:spacing w:after="0"/>
            </w:pPr>
            <w:r>
              <w:rPr>
                <w:b w:val="0"/>
              </w:rPr>
              <w:t>Họ tên</w:t>
            </w:r>
          </w:p>
        </w:tc>
        <w:tc>
          <w:tcPr>
            <w:tcW w:w="1440" w:type="dxa"/>
            <w:vAlign w:val="center"/>
          </w:tcPr>
          <w:p w14:paraId="5775BC5F">
            <w:pPr>
              <w:spacing w:after="0"/>
            </w:pPr>
            <w:r>
              <w:rPr>
                <w:b w:val="0"/>
              </w:rPr>
              <w:t>Text</w:t>
            </w:r>
          </w:p>
        </w:tc>
        <w:tc>
          <w:tcPr>
            <w:tcW w:w="1296" w:type="dxa"/>
            <w:vAlign w:val="center"/>
          </w:tcPr>
          <w:p w14:paraId="4AA0D8E1">
            <w:pPr>
              <w:spacing w:after="0"/>
            </w:pPr>
            <w:r>
              <w:rPr>
                <w:b w:val="0"/>
              </w:rPr>
              <w:t>Có</w:t>
            </w:r>
          </w:p>
        </w:tc>
        <w:tc>
          <w:tcPr>
            <w:tcW w:w="2592" w:type="dxa"/>
            <w:vAlign w:val="center"/>
          </w:tcPr>
          <w:p w14:paraId="325C98CF">
            <w:pPr>
              <w:spacing w:after="0"/>
            </w:pPr>
            <w:r>
              <w:rPr>
                <w:b w:val="0"/>
              </w:rPr>
              <w:t>Tên hiển thị của người quản trị.</w:t>
            </w:r>
          </w:p>
        </w:tc>
      </w:tr>
      <w:tr w14:paraId="5FD5C20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187E3868">
            <w:pPr>
              <w:spacing w:after="0"/>
            </w:pPr>
            <w:r>
              <w:rPr>
                <w:b w:val="0"/>
              </w:rPr>
              <w:t>email</w:t>
            </w:r>
          </w:p>
        </w:tc>
        <w:tc>
          <w:tcPr>
            <w:tcW w:w="2016" w:type="dxa"/>
            <w:vAlign w:val="center"/>
          </w:tcPr>
          <w:p w14:paraId="799FC8B6">
            <w:pPr>
              <w:spacing w:after="0"/>
            </w:pPr>
            <w:r>
              <w:rPr>
                <w:b w:val="0"/>
              </w:rPr>
              <w:t>Email</w:t>
            </w:r>
          </w:p>
        </w:tc>
        <w:tc>
          <w:tcPr>
            <w:tcW w:w="1440" w:type="dxa"/>
            <w:vAlign w:val="center"/>
          </w:tcPr>
          <w:p w14:paraId="5C91EA19">
            <w:pPr>
              <w:spacing w:after="0"/>
            </w:pPr>
            <w:r>
              <w:rPr>
                <w:b w:val="0"/>
              </w:rPr>
              <w:t>Email</w:t>
            </w:r>
          </w:p>
        </w:tc>
        <w:tc>
          <w:tcPr>
            <w:tcW w:w="1296" w:type="dxa"/>
            <w:vAlign w:val="center"/>
          </w:tcPr>
          <w:p w14:paraId="6EE6FECF">
            <w:pPr>
              <w:spacing w:after="0"/>
            </w:pPr>
            <w:r>
              <w:rPr>
                <w:b w:val="0"/>
              </w:rPr>
              <w:t>Có</w:t>
            </w:r>
          </w:p>
        </w:tc>
        <w:tc>
          <w:tcPr>
            <w:tcW w:w="2592" w:type="dxa"/>
            <w:vAlign w:val="center"/>
          </w:tcPr>
          <w:p w14:paraId="0BC89825">
            <w:pPr>
              <w:spacing w:after="0"/>
            </w:pPr>
            <w:r>
              <w:rPr>
                <w:b w:val="0"/>
              </w:rPr>
              <w:t>Duy nhất và đúng định dạng email.</w:t>
            </w:r>
          </w:p>
        </w:tc>
      </w:tr>
      <w:tr w14:paraId="5E95CF2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2495CFC5">
            <w:pPr>
              <w:spacing w:after="0"/>
            </w:pPr>
            <w:r>
              <w:rPr>
                <w:b w:val="0"/>
              </w:rPr>
              <w:t>password</w:t>
            </w:r>
          </w:p>
        </w:tc>
        <w:tc>
          <w:tcPr>
            <w:tcW w:w="2016" w:type="dxa"/>
            <w:vAlign w:val="center"/>
          </w:tcPr>
          <w:p w14:paraId="32551F14">
            <w:pPr>
              <w:spacing w:after="0"/>
            </w:pPr>
            <w:r>
              <w:rPr>
                <w:b w:val="0"/>
              </w:rPr>
              <w:t>Mật khẩu</w:t>
            </w:r>
          </w:p>
        </w:tc>
        <w:tc>
          <w:tcPr>
            <w:tcW w:w="1440" w:type="dxa"/>
            <w:vAlign w:val="center"/>
          </w:tcPr>
          <w:p w14:paraId="0A96F0DF">
            <w:pPr>
              <w:spacing w:after="0"/>
            </w:pPr>
            <w:r>
              <w:rPr>
                <w:b w:val="0"/>
              </w:rPr>
              <w:t>Password</w:t>
            </w:r>
          </w:p>
        </w:tc>
        <w:tc>
          <w:tcPr>
            <w:tcW w:w="1296" w:type="dxa"/>
            <w:vAlign w:val="center"/>
          </w:tcPr>
          <w:p w14:paraId="587664CA">
            <w:pPr>
              <w:spacing w:after="0"/>
            </w:pPr>
            <w:r>
              <w:rPr>
                <w:b w:val="0"/>
              </w:rPr>
              <w:t>Có</w:t>
            </w:r>
          </w:p>
        </w:tc>
        <w:tc>
          <w:tcPr>
            <w:tcW w:w="2592" w:type="dxa"/>
            <w:vAlign w:val="center"/>
          </w:tcPr>
          <w:p w14:paraId="4AC2BF92">
            <w:pPr>
              <w:spacing w:after="0"/>
            </w:pPr>
            <w:r>
              <w:rPr>
                <w:b w:val="0"/>
              </w:rPr>
              <w:t>Tối thiểu 6 ký tự, lưu dưới dạng hash.</w:t>
            </w:r>
          </w:p>
        </w:tc>
      </w:tr>
      <w:tr w14:paraId="4944B94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2081C972">
            <w:pPr>
              <w:spacing w:after="0"/>
            </w:pPr>
            <w:r>
              <w:rPr>
                <w:b w:val="0"/>
              </w:rPr>
              <w:t>confirmPassword</w:t>
            </w:r>
          </w:p>
        </w:tc>
        <w:tc>
          <w:tcPr>
            <w:tcW w:w="2016" w:type="dxa"/>
            <w:vAlign w:val="center"/>
          </w:tcPr>
          <w:p w14:paraId="7C4A1C60">
            <w:pPr>
              <w:spacing w:after="0"/>
            </w:pPr>
            <w:r>
              <w:rPr>
                <w:b w:val="0"/>
              </w:rPr>
              <w:t>Nhập lại mật khẩu</w:t>
            </w:r>
          </w:p>
        </w:tc>
        <w:tc>
          <w:tcPr>
            <w:tcW w:w="1440" w:type="dxa"/>
            <w:vAlign w:val="center"/>
          </w:tcPr>
          <w:p w14:paraId="0795F287">
            <w:pPr>
              <w:spacing w:after="0"/>
            </w:pPr>
            <w:r>
              <w:rPr>
                <w:b w:val="0"/>
              </w:rPr>
              <w:t>Password</w:t>
            </w:r>
          </w:p>
        </w:tc>
        <w:tc>
          <w:tcPr>
            <w:tcW w:w="1296" w:type="dxa"/>
            <w:vAlign w:val="center"/>
          </w:tcPr>
          <w:p w14:paraId="35E3B8DB">
            <w:pPr>
              <w:spacing w:after="0"/>
            </w:pPr>
            <w:r>
              <w:rPr>
                <w:b w:val="0"/>
              </w:rPr>
              <w:t>Có</w:t>
            </w:r>
          </w:p>
        </w:tc>
        <w:tc>
          <w:tcPr>
            <w:tcW w:w="2592" w:type="dxa"/>
            <w:vAlign w:val="center"/>
          </w:tcPr>
          <w:p w14:paraId="213242AF">
            <w:pPr>
              <w:spacing w:after="0"/>
            </w:pPr>
            <w:r>
              <w:rPr>
                <w:b w:val="0"/>
              </w:rPr>
              <w:t>Phải khớp với mật khẩu.</w:t>
            </w:r>
          </w:p>
        </w:tc>
      </w:tr>
    </w:tbl>
    <w:p w14:paraId="2FAAE4DC"/>
    <w:p w14:paraId="6313B950">
      <w:pPr>
        <w:pStyle w:val="3"/>
      </w:pPr>
      <w:r>
        <w:t>3.2. Đăng nhập</w:t>
      </w:r>
    </w:p>
    <w:p w14:paraId="0CFD360C">
      <w:pPr>
        <w:pStyle w:val="4"/>
      </w:pPr>
      <w:r>
        <w:t>3.2.1. Đặc tả Use Case</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4680"/>
        <w:gridCol w:w="4680"/>
      </w:tblGrid>
      <w:tr w14:paraId="026E41E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shd w:val="clear" w:color="auto" w:fill="F2F4F7"/>
            <w:vAlign w:val="center"/>
          </w:tcPr>
          <w:p w14:paraId="300A2981">
            <w:pPr>
              <w:spacing w:after="0"/>
              <w:jc w:val="center"/>
            </w:pPr>
            <w:r>
              <w:rPr>
                <w:b/>
              </w:rPr>
              <w:t>Thuộc tính</w:t>
            </w:r>
          </w:p>
        </w:tc>
        <w:tc>
          <w:tcPr>
            <w:tcW w:w="6336" w:type="dxa"/>
            <w:shd w:val="clear" w:color="auto" w:fill="F2F4F7"/>
            <w:vAlign w:val="center"/>
          </w:tcPr>
          <w:p w14:paraId="459CD72F">
            <w:pPr>
              <w:spacing w:after="0"/>
              <w:jc w:val="center"/>
            </w:pPr>
            <w:r>
              <w:rPr>
                <w:b/>
              </w:rPr>
              <w:t>Nội dung</w:t>
            </w:r>
          </w:p>
        </w:tc>
      </w:tr>
      <w:tr w14:paraId="598C5B7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3E803963">
            <w:pPr>
              <w:spacing w:after="0"/>
            </w:pPr>
            <w:r>
              <w:rPr>
                <w:b w:val="0"/>
              </w:rPr>
              <w:t>Use Case ID</w:t>
            </w:r>
          </w:p>
        </w:tc>
        <w:tc>
          <w:tcPr>
            <w:tcW w:w="6336" w:type="dxa"/>
            <w:vAlign w:val="center"/>
          </w:tcPr>
          <w:p w14:paraId="7576775B">
            <w:pPr>
              <w:spacing w:after="0"/>
            </w:pPr>
            <w:r>
              <w:rPr>
                <w:b w:val="0"/>
              </w:rPr>
              <w:t>UC-02</w:t>
            </w:r>
          </w:p>
        </w:tc>
      </w:tr>
      <w:tr w14:paraId="6B4B32A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2CE0CC8F">
            <w:pPr>
              <w:spacing w:after="0"/>
            </w:pPr>
            <w:r>
              <w:rPr>
                <w:b w:val="0"/>
              </w:rPr>
              <w:t>Mô tả</w:t>
            </w:r>
          </w:p>
        </w:tc>
        <w:tc>
          <w:tcPr>
            <w:tcW w:w="6336" w:type="dxa"/>
            <w:vAlign w:val="center"/>
          </w:tcPr>
          <w:p w14:paraId="4823E2D0">
            <w:pPr>
              <w:spacing w:after="0"/>
            </w:pPr>
            <w:r>
              <w:rPr>
                <w:b w:val="0"/>
              </w:rPr>
              <w:t>Đăng nhập</w:t>
            </w:r>
          </w:p>
        </w:tc>
      </w:tr>
      <w:tr w14:paraId="4645B16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5CBF02D1">
            <w:pPr>
              <w:spacing w:after="0"/>
            </w:pPr>
            <w:r>
              <w:rPr>
                <w:b w:val="0"/>
              </w:rPr>
              <w:t>Tác nhân (Actor)</w:t>
            </w:r>
          </w:p>
        </w:tc>
        <w:tc>
          <w:tcPr>
            <w:tcW w:w="6336" w:type="dxa"/>
            <w:vAlign w:val="center"/>
          </w:tcPr>
          <w:p w14:paraId="6BDF3B3B">
            <w:pPr>
              <w:spacing w:after="0"/>
              <w:rPr>
                <w:rFonts w:hint="default"/>
                <w:lang w:val="en-US"/>
              </w:rPr>
            </w:pPr>
            <w:r>
              <w:rPr>
                <w:b w:val="0"/>
              </w:rPr>
              <w:t>Người quản trị</w:t>
            </w:r>
            <w:r>
              <w:rPr>
                <w:rFonts w:hint="default"/>
                <w:b w:val="0"/>
                <w:lang w:val="en-US"/>
              </w:rPr>
              <w:t>, khách hàng</w:t>
            </w:r>
          </w:p>
        </w:tc>
      </w:tr>
      <w:tr w14:paraId="469AAD6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67BD38A0">
            <w:pPr>
              <w:spacing w:after="0"/>
            </w:pPr>
            <w:r>
              <w:rPr>
                <w:b w:val="0"/>
              </w:rPr>
              <w:t>Sự ưu tiên (Priority)</w:t>
            </w:r>
          </w:p>
        </w:tc>
        <w:tc>
          <w:tcPr>
            <w:tcW w:w="6336" w:type="dxa"/>
            <w:vAlign w:val="center"/>
          </w:tcPr>
          <w:p w14:paraId="7A315E46">
            <w:pPr>
              <w:spacing w:after="0"/>
            </w:pPr>
            <w:r>
              <w:rPr>
                <w:b w:val="0"/>
              </w:rPr>
              <w:t>Cao</w:t>
            </w:r>
          </w:p>
        </w:tc>
      </w:tr>
      <w:tr w14:paraId="3ED61AE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121FFFC3">
            <w:pPr>
              <w:spacing w:after="0"/>
            </w:pPr>
            <w:r>
              <w:rPr>
                <w:b w:val="0"/>
              </w:rPr>
              <w:t>Trigger</w:t>
            </w:r>
          </w:p>
        </w:tc>
        <w:tc>
          <w:tcPr>
            <w:tcW w:w="6336" w:type="dxa"/>
            <w:vAlign w:val="center"/>
          </w:tcPr>
          <w:p w14:paraId="5FF905E7">
            <w:pPr>
              <w:spacing w:after="0"/>
            </w:pPr>
            <w:r>
              <w:rPr>
                <w:b w:val="0"/>
              </w:rPr>
              <w:t>Người dùng truy cập trang quản trị hoặc chọn Đăng nhập.</w:t>
            </w:r>
          </w:p>
        </w:tc>
      </w:tr>
      <w:tr w14:paraId="3C17D46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434B80E2">
            <w:pPr>
              <w:spacing w:after="0"/>
            </w:pPr>
            <w:r>
              <w:rPr>
                <w:b w:val="0"/>
              </w:rPr>
              <w:t>Điều kiện cần (Pre-Condition)</w:t>
            </w:r>
          </w:p>
        </w:tc>
        <w:tc>
          <w:tcPr>
            <w:tcW w:w="6336" w:type="dxa"/>
            <w:vAlign w:val="center"/>
          </w:tcPr>
          <w:p w14:paraId="768340C7">
            <w:pPr>
              <w:spacing w:after="0"/>
            </w:pPr>
            <w:r>
              <w:rPr>
                <w:b w:val="0"/>
              </w:rPr>
              <w:t>Tài khoản đã tồn tại trong hệ thống.</w:t>
            </w:r>
          </w:p>
        </w:tc>
      </w:tr>
      <w:tr w14:paraId="4A48796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7A2417FA">
            <w:pPr>
              <w:spacing w:after="0"/>
            </w:pPr>
            <w:r>
              <w:rPr>
                <w:b w:val="0"/>
              </w:rPr>
              <w:t>Điều kiện sau (Post-Condition)</w:t>
            </w:r>
          </w:p>
        </w:tc>
        <w:tc>
          <w:tcPr>
            <w:tcW w:w="6336" w:type="dxa"/>
            <w:vAlign w:val="center"/>
          </w:tcPr>
          <w:p w14:paraId="32185C49">
            <w:pPr>
              <w:spacing w:after="0"/>
            </w:pPr>
            <w:r>
              <w:rPr>
                <w:b w:val="0"/>
              </w:rPr>
              <w:t>Người dùng được xác thực và truy cập các trang quản trị.</w:t>
            </w:r>
          </w:p>
        </w:tc>
      </w:tr>
      <w:tr w14:paraId="5655C438">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09E7550B">
            <w:pPr>
              <w:spacing w:after="0"/>
            </w:pPr>
            <w:r>
              <w:rPr>
                <w:b w:val="0"/>
              </w:rPr>
              <w:t>Luồng cơ bản (Basic Flow)</w:t>
            </w:r>
          </w:p>
        </w:tc>
        <w:tc>
          <w:tcPr>
            <w:tcW w:w="6336" w:type="dxa"/>
            <w:vAlign w:val="center"/>
          </w:tcPr>
          <w:p w14:paraId="582FCB87">
            <w:pPr>
              <w:spacing w:after="0"/>
            </w:pPr>
            <w:r>
              <w:rPr>
                <w:b w:val="0"/>
              </w:rPr>
              <w:t>1. Người dùng mở trang /login.</w:t>
            </w:r>
            <w:r>
              <w:rPr>
                <w:b w:val="0"/>
              </w:rPr>
              <w:br w:type="textWrapping"/>
            </w:r>
            <w:r>
              <w:rPr>
                <w:b w:val="0"/>
              </w:rPr>
              <w:t>2. Hệ thống hiển thị form đăng nhập.</w:t>
            </w:r>
            <w:r>
              <w:rPr>
                <w:b w:val="0"/>
              </w:rPr>
              <w:br w:type="textWrapping"/>
            </w:r>
            <w:r>
              <w:rPr>
                <w:b w:val="0"/>
              </w:rPr>
              <w:t>3. Người dùng nhập tên đăng nhập và mật khẩu.</w:t>
            </w:r>
            <w:r>
              <w:rPr>
                <w:b w:val="0"/>
              </w:rPr>
              <w:br w:type="textWrapping"/>
            </w:r>
            <w:r>
              <w:rPr>
                <w:b w:val="0"/>
              </w:rPr>
              <w:t>4. Spring Security kiểm tra thông tin với dữ liệu tài khoản.</w:t>
            </w:r>
            <w:r>
              <w:rPr>
                <w:b w:val="0"/>
              </w:rPr>
              <w:br w:type="textWrapping"/>
            </w:r>
            <w:r>
              <w:rPr>
                <w:b w:val="0"/>
              </w:rPr>
              <w:t>5. Nếu hợp lệ, hệ thống chuyển người dùng đến /showtimes.</w:t>
            </w:r>
            <w:r>
              <w:rPr>
                <w:b w:val="0"/>
              </w:rPr>
              <w:br w:type="textWrapping"/>
            </w:r>
            <w:r>
              <w:rPr>
                <w:b w:val="0"/>
              </w:rPr>
              <w:t>6. Nếu sai, hệ thống ở lại trang đăng nhập và hiển thị thông báo lỗi.</w:t>
            </w:r>
          </w:p>
        </w:tc>
      </w:tr>
    </w:tbl>
    <w:p w14:paraId="24A48B35"/>
    <w:p w14:paraId="06A35850">
      <w:pPr>
        <w:pStyle w:val="4"/>
      </w:pPr>
      <w:r>
        <w:t>3.2.2. Sơ đồ luồng chi tiết</w:t>
      </w:r>
    </w:p>
    <w:p w14:paraId="44971DF9">
      <w:pPr>
        <w:pStyle w:val="29"/>
      </w:pPr>
      <w:r>
        <w:t>Người dùng mở trang /login.</w:t>
      </w:r>
    </w:p>
    <w:p w14:paraId="337D2AFA">
      <w:pPr>
        <w:pStyle w:val="29"/>
      </w:pPr>
      <w:r>
        <w:t>Hệ thống hiển thị form đăng nhập.</w:t>
      </w:r>
    </w:p>
    <w:p w14:paraId="18DC38B3">
      <w:pPr>
        <w:pStyle w:val="29"/>
      </w:pPr>
      <w:r>
        <w:t>Người dùng nhập tên đăng nhập và mật khẩu.</w:t>
      </w:r>
    </w:p>
    <w:p w14:paraId="7F15B103">
      <w:pPr>
        <w:pStyle w:val="29"/>
      </w:pPr>
      <w:r>
        <w:t>Spring Security kiểm tra thông tin với dữ liệu tài khoản.</w:t>
      </w:r>
    </w:p>
    <w:p w14:paraId="7ACF2498">
      <w:pPr>
        <w:pStyle w:val="29"/>
      </w:pPr>
      <w:r>
        <w:t>Nếu hợp lệ, hệ thống chuyển người dùng đến /showtimes.</w:t>
      </w:r>
    </w:p>
    <w:p w14:paraId="4DF0A625">
      <w:pPr>
        <w:pStyle w:val="29"/>
      </w:pPr>
      <w:r>
        <w:t>Nếu sai, hệ thống ở lại trang đăng nhập và hiển thị thông báo lỗi.</w:t>
      </w:r>
    </w:p>
    <w:p w14:paraId="57E165B3">
      <w:pPr>
        <w:pStyle w:val="4"/>
      </w:pPr>
      <w:r>
        <w:t>3.2.3. Giao diện</w:t>
      </w:r>
    </w:p>
    <w:p w14:paraId="4534C1C7">
      <w:r>
        <w:rPr>
          <w:b w:val="0"/>
          <w:i/>
        </w:rPr>
        <w:t>Tạm thời hệ thống sử dụng giao diện web Thymeleaf tương ứng với chức năng. Chưa đính kèm ảnh chụp màn hình trong tài liệu; khi có UI chốt cuối sẽ bổ sung ảnh minh họa tại mục này.</w:t>
      </w:r>
    </w:p>
    <w:p w14:paraId="516B60FD">
      <w:pPr>
        <w:pStyle w:val="4"/>
      </w:pPr>
      <w:r>
        <w:t>3.2.4. Mô tả chi tiết</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72"/>
        <w:gridCol w:w="1872"/>
        <w:gridCol w:w="1872"/>
        <w:gridCol w:w="1872"/>
        <w:gridCol w:w="1872"/>
      </w:tblGrid>
      <w:tr w14:paraId="61FF8BB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shd w:val="clear" w:color="auto" w:fill="E8EEF5"/>
            <w:vAlign w:val="center"/>
          </w:tcPr>
          <w:p w14:paraId="4FEB9E7C">
            <w:pPr>
              <w:spacing w:after="0"/>
              <w:jc w:val="center"/>
            </w:pPr>
            <w:r>
              <w:rPr>
                <w:b/>
              </w:rPr>
              <w:t>Tên kỹ thuật</w:t>
            </w:r>
          </w:p>
        </w:tc>
        <w:tc>
          <w:tcPr>
            <w:tcW w:w="2016" w:type="dxa"/>
            <w:shd w:val="clear" w:color="auto" w:fill="E8EEF5"/>
            <w:vAlign w:val="center"/>
          </w:tcPr>
          <w:p w14:paraId="4AC1BB5A">
            <w:pPr>
              <w:spacing w:after="0"/>
              <w:jc w:val="center"/>
            </w:pPr>
            <w:r>
              <w:rPr>
                <w:b/>
              </w:rPr>
              <w:t>Tên tiếng Việt</w:t>
            </w:r>
          </w:p>
        </w:tc>
        <w:tc>
          <w:tcPr>
            <w:tcW w:w="1440" w:type="dxa"/>
            <w:shd w:val="clear" w:color="auto" w:fill="E8EEF5"/>
            <w:vAlign w:val="center"/>
          </w:tcPr>
          <w:p w14:paraId="2874730F">
            <w:pPr>
              <w:spacing w:after="0"/>
              <w:jc w:val="center"/>
            </w:pPr>
            <w:r>
              <w:rPr>
                <w:b/>
              </w:rPr>
              <w:t>Loại</w:t>
            </w:r>
          </w:p>
        </w:tc>
        <w:tc>
          <w:tcPr>
            <w:tcW w:w="1296" w:type="dxa"/>
            <w:shd w:val="clear" w:color="auto" w:fill="E8EEF5"/>
            <w:vAlign w:val="center"/>
          </w:tcPr>
          <w:p w14:paraId="3611E5A1">
            <w:pPr>
              <w:spacing w:after="0"/>
              <w:jc w:val="center"/>
            </w:pPr>
            <w:r>
              <w:rPr>
                <w:b/>
              </w:rPr>
              <w:t>Bắt buộc?</w:t>
            </w:r>
          </w:p>
        </w:tc>
        <w:tc>
          <w:tcPr>
            <w:tcW w:w="2592" w:type="dxa"/>
            <w:shd w:val="clear" w:color="auto" w:fill="E8EEF5"/>
            <w:vAlign w:val="center"/>
          </w:tcPr>
          <w:p w14:paraId="3C9825A7">
            <w:pPr>
              <w:spacing w:after="0"/>
              <w:jc w:val="center"/>
            </w:pPr>
            <w:r>
              <w:rPr>
                <w:b/>
              </w:rPr>
              <w:t>Mô tả</w:t>
            </w:r>
          </w:p>
        </w:tc>
      </w:tr>
      <w:tr w14:paraId="4C2DA77F">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598774D8">
            <w:pPr>
              <w:spacing w:after="0"/>
            </w:pPr>
            <w:r>
              <w:rPr>
                <w:b w:val="0"/>
              </w:rPr>
              <w:t>username</w:t>
            </w:r>
          </w:p>
        </w:tc>
        <w:tc>
          <w:tcPr>
            <w:tcW w:w="2016" w:type="dxa"/>
            <w:vAlign w:val="center"/>
          </w:tcPr>
          <w:p w14:paraId="74DF7BA6">
            <w:pPr>
              <w:spacing w:after="0"/>
            </w:pPr>
            <w:r>
              <w:rPr>
                <w:b w:val="0"/>
              </w:rPr>
              <w:t>Tên đăng nhập</w:t>
            </w:r>
          </w:p>
        </w:tc>
        <w:tc>
          <w:tcPr>
            <w:tcW w:w="1440" w:type="dxa"/>
            <w:vAlign w:val="center"/>
          </w:tcPr>
          <w:p w14:paraId="5BD7989F">
            <w:pPr>
              <w:spacing w:after="0"/>
            </w:pPr>
            <w:r>
              <w:rPr>
                <w:b w:val="0"/>
              </w:rPr>
              <w:t>Text</w:t>
            </w:r>
          </w:p>
        </w:tc>
        <w:tc>
          <w:tcPr>
            <w:tcW w:w="1296" w:type="dxa"/>
            <w:vAlign w:val="center"/>
          </w:tcPr>
          <w:p w14:paraId="54F53CB1">
            <w:pPr>
              <w:spacing w:after="0"/>
            </w:pPr>
            <w:r>
              <w:rPr>
                <w:b w:val="0"/>
              </w:rPr>
              <w:t>Có</w:t>
            </w:r>
          </w:p>
        </w:tc>
        <w:tc>
          <w:tcPr>
            <w:tcW w:w="2592" w:type="dxa"/>
            <w:vAlign w:val="center"/>
          </w:tcPr>
          <w:p w14:paraId="373EFB20">
            <w:pPr>
              <w:spacing w:after="0"/>
            </w:pPr>
            <w:r>
              <w:rPr>
                <w:b w:val="0"/>
              </w:rPr>
              <w:t>Tên đăng nhập đã đăng ký.</w:t>
            </w:r>
          </w:p>
        </w:tc>
      </w:tr>
      <w:tr w14:paraId="0FA5B79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4A4E2569">
            <w:pPr>
              <w:spacing w:after="0"/>
            </w:pPr>
            <w:r>
              <w:rPr>
                <w:b w:val="0"/>
              </w:rPr>
              <w:t>password</w:t>
            </w:r>
          </w:p>
        </w:tc>
        <w:tc>
          <w:tcPr>
            <w:tcW w:w="2016" w:type="dxa"/>
            <w:vAlign w:val="center"/>
          </w:tcPr>
          <w:p w14:paraId="2845FAC4">
            <w:pPr>
              <w:spacing w:after="0"/>
            </w:pPr>
            <w:r>
              <w:rPr>
                <w:b w:val="0"/>
              </w:rPr>
              <w:t>Mật khẩu</w:t>
            </w:r>
          </w:p>
        </w:tc>
        <w:tc>
          <w:tcPr>
            <w:tcW w:w="1440" w:type="dxa"/>
            <w:vAlign w:val="center"/>
          </w:tcPr>
          <w:p w14:paraId="487B2BFE">
            <w:pPr>
              <w:spacing w:after="0"/>
            </w:pPr>
            <w:r>
              <w:rPr>
                <w:b w:val="0"/>
              </w:rPr>
              <w:t>Password</w:t>
            </w:r>
          </w:p>
        </w:tc>
        <w:tc>
          <w:tcPr>
            <w:tcW w:w="1296" w:type="dxa"/>
            <w:vAlign w:val="center"/>
          </w:tcPr>
          <w:p w14:paraId="0A0F5B19">
            <w:pPr>
              <w:spacing w:after="0"/>
            </w:pPr>
            <w:r>
              <w:rPr>
                <w:b w:val="0"/>
              </w:rPr>
              <w:t>Có</w:t>
            </w:r>
          </w:p>
        </w:tc>
        <w:tc>
          <w:tcPr>
            <w:tcW w:w="2592" w:type="dxa"/>
            <w:vAlign w:val="center"/>
          </w:tcPr>
          <w:p w14:paraId="4A394BE3">
            <w:pPr>
              <w:spacing w:after="0"/>
            </w:pPr>
            <w:r>
              <w:rPr>
                <w:b w:val="0"/>
              </w:rPr>
              <w:t>Mật khẩu tương ứng với tài khoản.</w:t>
            </w:r>
          </w:p>
        </w:tc>
      </w:tr>
    </w:tbl>
    <w:p w14:paraId="24D5645A"/>
    <w:p w14:paraId="67880C27">
      <w:pPr>
        <w:pStyle w:val="3"/>
      </w:pPr>
      <w:r>
        <w:t>3.3. Quản lý phim</w:t>
      </w:r>
    </w:p>
    <w:p w14:paraId="734C2476">
      <w:pPr>
        <w:pStyle w:val="4"/>
      </w:pPr>
      <w:r>
        <w:t>3.3.1. Đặc tả Use Case</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4680"/>
        <w:gridCol w:w="4680"/>
      </w:tblGrid>
      <w:tr w14:paraId="62BAF48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shd w:val="clear" w:color="auto" w:fill="F2F4F7"/>
            <w:vAlign w:val="center"/>
          </w:tcPr>
          <w:p w14:paraId="2B2800F4">
            <w:pPr>
              <w:spacing w:after="0"/>
              <w:jc w:val="center"/>
            </w:pPr>
            <w:r>
              <w:rPr>
                <w:b/>
              </w:rPr>
              <w:t>Thuộc tính</w:t>
            </w:r>
          </w:p>
        </w:tc>
        <w:tc>
          <w:tcPr>
            <w:tcW w:w="6336" w:type="dxa"/>
            <w:shd w:val="clear" w:color="auto" w:fill="F2F4F7"/>
            <w:vAlign w:val="center"/>
          </w:tcPr>
          <w:p w14:paraId="22C405B5">
            <w:pPr>
              <w:spacing w:after="0"/>
              <w:jc w:val="center"/>
            </w:pPr>
            <w:r>
              <w:rPr>
                <w:b/>
              </w:rPr>
              <w:t>Nội dung</w:t>
            </w:r>
          </w:p>
        </w:tc>
      </w:tr>
      <w:tr w14:paraId="5622CEF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2FDDCC17">
            <w:pPr>
              <w:spacing w:after="0"/>
            </w:pPr>
            <w:r>
              <w:rPr>
                <w:b w:val="0"/>
              </w:rPr>
              <w:t>Use Case ID</w:t>
            </w:r>
          </w:p>
        </w:tc>
        <w:tc>
          <w:tcPr>
            <w:tcW w:w="6336" w:type="dxa"/>
            <w:vAlign w:val="center"/>
          </w:tcPr>
          <w:p w14:paraId="4DA5A9AB">
            <w:pPr>
              <w:spacing w:after="0"/>
            </w:pPr>
            <w:r>
              <w:rPr>
                <w:b w:val="0"/>
              </w:rPr>
              <w:t>UC-03</w:t>
            </w:r>
          </w:p>
        </w:tc>
      </w:tr>
      <w:tr w14:paraId="3C0DE85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461035C2">
            <w:pPr>
              <w:spacing w:after="0"/>
            </w:pPr>
            <w:r>
              <w:rPr>
                <w:b w:val="0"/>
              </w:rPr>
              <w:t>Mô tả</w:t>
            </w:r>
          </w:p>
        </w:tc>
        <w:tc>
          <w:tcPr>
            <w:tcW w:w="6336" w:type="dxa"/>
            <w:vAlign w:val="center"/>
          </w:tcPr>
          <w:p w14:paraId="26B30BBE">
            <w:pPr>
              <w:spacing w:after="0"/>
            </w:pPr>
            <w:r>
              <w:rPr>
                <w:b w:val="0"/>
              </w:rPr>
              <w:t>Quản lý phim</w:t>
            </w:r>
          </w:p>
        </w:tc>
      </w:tr>
      <w:tr w14:paraId="62B5FB0F">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040970B2">
            <w:pPr>
              <w:spacing w:after="0"/>
            </w:pPr>
            <w:r>
              <w:rPr>
                <w:b w:val="0"/>
              </w:rPr>
              <w:t>Tác nhân (Actor)</w:t>
            </w:r>
          </w:p>
        </w:tc>
        <w:tc>
          <w:tcPr>
            <w:tcW w:w="6336" w:type="dxa"/>
            <w:vAlign w:val="center"/>
          </w:tcPr>
          <w:p w14:paraId="1D62A2CC">
            <w:pPr>
              <w:spacing w:after="0"/>
            </w:pPr>
            <w:r>
              <w:rPr>
                <w:b w:val="0"/>
              </w:rPr>
              <w:t>Người quản trị</w:t>
            </w:r>
          </w:p>
        </w:tc>
      </w:tr>
      <w:tr w14:paraId="3693C2B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584C7246">
            <w:pPr>
              <w:spacing w:after="0"/>
            </w:pPr>
            <w:r>
              <w:rPr>
                <w:b w:val="0"/>
              </w:rPr>
              <w:t>Sự ưu tiên (Priority)</w:t>
            </w:r>
          </w:p>
        </w:tc>
        <w:tc>
          <w:tcPr>
            <w:tcW w:w="6336" w:type="dxa"/>
            <w:vAlign w:val="center"/>
          </w:tcPr>
          <w:p w14:paraId="3AA05A10">
            <w:pPr>
              <w:spacing w:after="0"/>
            </w:pPr>
            <w:r>
              <w:rPr>
                <w:b w:val="0"/>
              </w:rPr>
              <w:t>Cao</w:t>
            </w:r>
          </w:p>
        </w:tc>
      </w:tr>
      <w:tr w14:paraId="21717974">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60C969AA">
            <w:pPr>
              <w:spacing w:after="0"/>
            </w:pPr>
            <w:r>
              <w:rPr>
                <w:b w:val="0"/>
              </w:rPr>
              <w:t>Trigger</w:t>
            </w:r>
          </w:p>
        </w:tc>
        <w:tc>
          <w:tcPr>
            <w:tcW w:w="6336" w:type="dxa"/>
            <w:vAlign w:val="center"/>
          </w:tcPr>
          <w:p w14:paraId="06C65A62">
            <w:pPr>
              <w:spacing w:after="0"/>
            </w:pPr>
            <w:r>
              <w:rPr>
                <w:b w:val="0"/>
              </w:rPr>
              <w:t>Người quản trị mở trang /movies.</w:t>
            </w:r>
          </w:p>
        </w:tc>
      </w:tr>
      <w:tr w14:paraId="7D91F82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7498150A">
            <w:pPr>
              <w:spacing w:after="0"/>
            </w:pPr>
            <w:r>
              <w:rPr>
                <w:b w:val="0"/>
              </w:rPr>
              <w:t>Điều kiện cần (Pre-Condition)</w:t>
            </w:r>
          </w:p>
        </w:tc>
        <w:tc>
          <w:tcPr>
            <w:tcW w:w="6336" w:type="dxa"/>
            <w:vAlign w:val="center"/>
          </w:tcPr>
          <w:p w14:paraId="5EEED8A2">
            <w:pPr>
              <w:spacing w:after="0"/>
            </w:pPr>
            <w:r>
              <w:rPr>
                <w:b w:val="0"/>
              </w:rPr>
              <w:t>Người quản trị đã đăng nhập.</w:t>
            </w:r>
          </w:p>
        </w:tc>
      </w:tr>
      <w:tr w14:paraId="7D743E6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4DE66030">
            <w:pPr>
              <w:spacing w:after="0"/>
            </w:pPr>
            <w:r>
              <w:rPr>
                <w:b w:val="0"/>
              </w:rPr>
              <w:t>Điều kiện sau (Post-Condition)</w:t>
            </w:r>
          </w:p>
        </w:tc>
        <w:tc>
          <w:tcPr>
            <w:tcW w:w="6336" w:type="dxa"/>
            <w:vAlign w:val="center"/>
          </w:tcPr>
          <w:p w14:paraId="3A320AD1">
            <w:pPr>
              <w:spacing w:after="0"/>
            </w:pPr>
            <w:r>
              <w:rPr>
                <w:b w:val="0"/>
              </w:rPr>
              <w:t>Danh sách phim được thêm, sửa hoặc xóa theo thao tác.</w:t>
            </w:r>
          </w:p>
        </w:tc>
      </w:tr>
      <w:tr w14:paraId="34A9140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2C69F055">
            <w:pPr>
              <w:spacing w:after="0"/>
            </w:pPr>
            <w:r>
              <w:rPr>
                <w:b w:val="0"/>
              </w:rPr>
              <w:t>Luồng cơ bản (Basic Flow)</w:t>
            </w:r>
          </w:p>
        </w:tc>
        <w:tc>
          <w:tcPr>
            <w:tcW w:w="6336" w:type="dxa"/>
            <w:vAlign w:val="center"/>
          </w:tcPr>
          <w:p w14:paraId="1DC950F1">
            <w:pPr>
              <w:spacing w:after="0"/>
            </w:pPr>
            <w:r>
              <w:rPr>
                <w:b w:val="0"/>
              </w:rPr>
              <w:t>1. Người quản trị mở trang quản lý phim.</w:t>
            </w:r>
            <w:r>
              <w:rPr>
                <w:b w:val="0"/>
              </w:rPr>
              <w:br w:type="textWrapping"/>
            </w:r>
            <w:r>
              <w:rPr>
                <w:b w:val="0"/>
              </w:rPr>
              <w:t>2. Hệ thống hiển thị danh sách phim và form nhập phim.</w:t>
            </w:r>
            <w:r>
              <w:rPr>
                <w:b w:val="0"/>
              </w:rPr>
              <w:br w:type="textWrapping"/>
            </w:r>
            <w:r>
              <w:rPr>
                <w:b w:val="0"/>
              </w:rPr>
              <w:t>3. Người quản trị nhập tên phim, thể loại, thời lượng, phân loại tuổi, ngày phát hành, poster và mô tả.</w:t>
            </w:r>
            <w:r>
              <w:rPr>
                <w:b w:val="0"/>
              </w:rPr>
              <w:br w:type="textWrapping"/>
            </w:r>
            <w:r>
              <w:rPr>
                <w:b w:val="0"/>
              </w:rPr>
              <w:t>4. Hệ thống kiểm tra các trường bắt buộc.</w:t>
            </w:r>
            <w:r>
              <w:rPr>
                <w:b w:val="0"/>
              </w:rPr>
              <w:br w:type="textWrapping"/>
            </w:r>
            <w:r>
              <w:rPr>
                <w:b w:val="0"/>
              </w:rPr>
              <w:t>5. Nếu hợp lệ, hệ thống lưu phim và tải lại danh sách.</w:t>
            </w:r>
            <w:r>
              <w:rPr>
                <w:b w:val="0"/>
              </w:rPr>
              <w:br w:type="textWrapping"/>
            </w:r>
            <w:r>
              <w:rPr>
                <w:b w:val="0"/>
              </w:rPr>
              <w:t>6. Người quản trị có thể chọn sửa hoặc xóa phim trong danh sách.</w:t>
            </w:r>
          </w:p>
        </w:tc>
      </w:tr>
    </w:tbl>
    <w:p w14:paraId="4F9EBE26"/>
    <w:p w14:paraId="023E4D34">
      <w:pPr>
        <w:pStyle w:val="4"/>
      </w:pPr>
      <w:r>
        <w:t>3.3.2. Sơ đồ luồng chi tiết</w:t>
      </w:r>
    </w:p>
    <w:p w14:paraId="0520F3F8">
      <w:pPr>
        <w:pStyle w:val="29"/>
      </w:pPr>
      <w:r>
        <w:t>Người quản trị mở trang quản lý phim.</w:t>
      </w:r>
    </w:p>
    <w:p w14:paraId="58BDF1D9">
      <w:pPr>
        <w:pStyle w:val="29"/>
      </w:pPr>
      <w:r>
        <w:t>Hệ thống hiển thị danh sách phim và form nhập phim.</w:t>
      </w:r>
    </w:p>
    <w:p w14:paraId="12F48AA8">
      <w:pPr>
        <w:pStyle w:val="29"/>
      </w:pPr>
      <w:r>
        <w:t>Người quản trị nhập tên phim, thể loại, thời lượng, phân loại tuổi, ngày phát hành, poster và mô tả.</w:t>
      </w:r>
    </w:p>
    <w:p w14:paraId="05C31E3E">
      <w:pPr>
        <w:pStyle w:val="29"/>
      </w:pPr>
      <w:r>
        <w:t>Hệ thống kiểm tra các trường bắt buộc.</w:t>
      </w:r>
    </w:p>
    <w:p w14:paraId="7A6E89BE">
      <w:pPr>
        <w:pStyle w:val="29"/>
      </w:pPr>
      <w:r>
        <w:t>Nếu hợp lệ, hệ thống lưu phim và tải lại danh sách.</w:t>
      </w:r>
    </w:p>
    <w:p w14:paraId="4D97CCD9">
      <w:pPr>
        <w:pStyle w:val="29"/>
      </w:pPr>
      <w:r>
        <w:t>Người quản trị có thể chọn sửa hoặc xóa phim trong danh sách.</w:t>
      </w:r>
    </w:p>
    <w:p w14:paraId="567B7799">
      <w:pPr>
        <w:pStyle w:val="4"/>
      </w:pPr>
      <w:r>
        <w:t>3.3.3. Giao diện</w:t>
      </w:r>
    </w:p>
    <w:p w14:paraId="4863EE96">
      <w:r>
        <w:rPr>
          <w:b w:val="0"/>
          <w:i/>
        </w:rPr>
        <w:t>Tạm thời hệ thống sử dụng giao diện web Thymeleaf tương ứng với chức năng. Chưa đính kèm ảnh chụp màn hình trong tài liệu; khi có UI chốt cuối sẽ bổ sung ảnh minh họa tại mục này.</w:t>
      </w:r>
    </w:p>
    <w:p w14:paraId="61726432">
      <w:pPr>
        <w:pStyle w:val="4"/>
      </w:pPr>
      <w:r>
        <w:t>3.3.4. Mô tả chi tiết</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72"/>
        <w:gridCol w:w="1872"/>
        <w:gridCol w:w="1872"/>
        <w:gridCol w:w="1872"/>
        <w:gridCol w:w="1872"/>
      </w:tblGrid>
      <w:tr w14:paraId="2D5ABE7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shd w:val="clear" w:color="auto" w:fill="E8EEF5"/>
            <w:vAlign w:val="center"/>
          </w:tcPr>
          <w:p w14:paraId="43159CB4">
            <w:pPr>
              <w:spacing w:after="0"/>
              <w:jc w:val="center"/>
            </w:pPr>
            <w:r>
              <w:rPr>
                <w:b/>
              </w:rPr>
              <w:t>Tên kỹ thuật</w:t>
            </w:r>
          </w:p>
        </w:tc>
        <w:tc>
          <w:tcPr>
            <w:tcW w:w="2016" w:type="dxa"/>
            <w:shd w:val="clear" w:color="auto" w:fill="E8EEF5"/>
            <w:vAlign w:val="center"/>
          </w:tcPr>
          <w:p w14:paraId="0D99E8A3">
            <w:pPr>
              <w:spacing w:after="0"/>
              <w:jc w:val="center"/>
            </w:pPr>
            <w:r>
              <w:rPr>
                <w:b/>
              </w:rPr>
              <w:t>Tên tiếng Việt</w:t>
            </w:r>
          </w:p>
        </w:tc>
        <w:tc>
          <w:tcPr>
            <w:tcW w:w="1440" w:type="dxa"/>
            <w:shd w:val="clear" w:color="auto" w:fill="E8EEF5"/>
            <w:vAlign w:val="center"/>
          </w:tcPr>
          <w:p w14:paraId="1BEF6BA9">
            <w:pPr>
              <w:spacing w:after="0"/>
              <w:jc w:val="center"/>
            </w:pPr>
            <w:r>
              <w:rPr>
                <w:b/>
              </w:rPr>
              <w:t>Loại</w:t>
            </w:r>
          </w:p>
        </w:tc>
        <w:tc>
          <w:tcPr>
            <w:tcW w:w="1296" w:type="dxa"/>
            <w:shd w:val="clear" w:color="auto" w:fill="E8EEF5"/>
            <w:vAlign w:val="center"/>
          </w:tcPr>
          <w:p w14:paraId="0B11AE40">
            <w:pPr>
              <w:spacing w:after="0"/>
              <w:jc w:val="center"/>
            </w:pPr>
            <w:r>
              <w:rPr>
                <w:b/>
              </w:rPr>
              <w:t>Bắt buộc?</w:t>
            </w:r>
          </w:p>
        </w:tc>
        <w:tc>
          <w:tcPr>
            <w:tcW w:w="2592" w:type="dxa"/>
            <w:shd w:val="clear" w:color="auto" w:fill="E8EEF5"/>
            <w:vAlign w:val="center"/>
          </w:tcPr>
          <w:p w14:paraId="555AD6CC">
            <w:pPr>
              <w:spacing w:after="0"/>
              <w:jc w:val="center"/>
            </w:pPr>
            <w:r>
              <w:rPr>
                <w:b/>
              </w:rPr>
              <w:t>Mô tả</w:t>
            </w:r>
          </w:p>
        </w:tc>
      </w:tr>
      <w:tr w14:paraId="0028BFE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4072E8B3">
            <w:pPr>
              <w:spacing w:after="0"/>
            </w:pPr>
            <w:r>
              <w:rPr>
                <w:b w:val="0"/>
              </w:rPr>
              <w:t>title</w:t>
            </w:r>
          </w:p>
        </w:tc>
        <w:tc>
          <w:tcPr>
            <w:tcW w:w="2016" w:type="dxa"/>
            <w:vAlign w:val="center"/>
          </w:tcPr>
          <w:p w14:paraId="133FF1AC">
            <w:pPr>
              <w:spacing w:after="0"/>
            </w:pPr>
            <w:r>
              <w:rPr>
                <w:b w:val="0"/>
              </w:rPr>
              <w:t>Tên phim</w:t>
            </w:r>
          </w:p>
        </w:tc>
        <w:tc>
          <w:tcPr>
            <w:tcW w:w="1440" w:type="dxa"/>
            <w:vAlign w:val="center"/>
          </w:tcPr>
          <w:p w14:paraId="014B7E59">
            <w:pPr>
              <w:spacing w:after="0"/>
            </w:pPr>
            <w:r>
              <w:rPr>
                <w:b w:val="0"/>
              </w:rPr>
              <w:t>Text</w:t>
            </w:r>
          </w:p>
        </w:tc>
        <w:tc>
          <w:tcPr>
            <w:tcW w:w="1296" w:type="dxa"/>
            <w:vAlign w:val="center"/>
          </w:tcPr>
          <w:p w14:paraId="28700FD5">
            <w:pPr>
              <w:spacing w:after="0"/>
            </w:pPr>
            <w:r>
              <w:rPr>
                <w:b w:val="0"/>
              </w:rPr>
              <w:t>Có</w:t>
            </w:r>
          </w:p>
        </w:tc>
        <w:tc>
          <w:tcPr>
            <w:tcW w:w="2592" w:type="dxa"/>
            <w:vAlign w:val="center"/>
          </w:tcPr>
          <w:p w14:paraId="5F74B632">
            <w:pPr>
              <w:spacing w:after="0"/>
            </w:pPr>
            <w:r>
              <w:rPr>
                <w:b w:val="0"/>
              </w:rPr>
              <w:t>Tên phim hiển thị trong lịch chiếu.</w:t>
            </w:r>
          </w:p>
        </w:tc>
      </w:tr>
      <w:tr w14:paraId="655A65F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3B8C6FA5">
            <w:pPr>
              <w:spacing w:after="0"/>
            </w:pPr>
            <w:r>
              <w:rPr>
                <w:b w:val="0"/>
              </w:rPr>
              <w:t>genre</w:t>
            </w:r>
          </w:p>
        </w:tc>
        <w:tc>
          <w:tcPr>
            <w:tcW w:w="2016" w:type="dxa"/>
            <w:vAlign w:val="center"/>
          </w:tcPr>
          <w:p w14:paraId="1593F9DC">
            <w:pPr>
              <w:spacing w:after="0"/>
            </w:pPr>
            <w:r>
              <w:rPr>
                <w:b w:val="0"/>
              </w:rPr>
              <w:t>Thể loại</w:t>
            </w:r>
          </w:p>
        </w:tc>
        <w:tc>
          <w:tcPr>
            <w:tcW w:w="1440" w:type="dxa"/>
            <w:vAlign w:val="center"/>
          </w:tcPr>
          <w:p w14:paraId="09F79E56">
            <w:pPr>
              <w:spacing w:after="0"/>
            </w:pPr>
            <w:r>
              <w:rPr>
                <w:b w:val="0"/>
              </w:rPr>
              <w:t>Text</w:t>
            </w:r>
          </w:p>
        </w:tc>
        <w:tc>
          <w:tcPr>
            <w:tcW w:w="1296" w:type="dxa"/>
            <w:vAlign w:val="center"/>
          </w:tcPr>
          <w:p w14:paraId="034251A8">
            <w:pPr>
              <w:spacing w:after="0"/>
            </w:pPr>
            <w:r>
              <w:rPr>
                <w:b w:val="0"/>
              </w:rPr>
              <w:t>Có</w:t>
            </w:r>
          </w:p>
        </w:tc>
        <w:tc>
          <w:tcPr>
            <w:tcW w:w="2592" w:type="dxa"/>
            <w:vAlign w:val="center"/>
          </w:tcPr>
          <w:p w14:paraId="5B1FEA69">
            <w:pPr>
              <w:spacing w:after="0"/>
            </w:pPr>
            <w:r>
              <w:rPr>
                <w:b w:val="0"/>
              </w:rPr>
              <w:t>Ví dụ: hoạt hình, tâm lý, khoa học viễn tưởng.</w:t>
            </w:r>
          </w:p>
        </w:tc>
      </w:tr>
      <w:tr w14:paraId="3018ED9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0EDBC36F">
            <w:pPr>
              <w:spacing w:after="0"/>
            </w:pPr>
            <w:r>
              <w:rPr>
                <w:b w:val="0"/>
              </w:rPr>
              <w:t>durationMinutes</w:t>
            </w:r>
          </w:p>
        </w:tc>
        <w:tc>
          <w:tcPr>
            <w:tcW w:w="2016" w:type="dxa"/>
            <w:vAlign w:val="center"/>
          </w:tcPr>
          <w:p w14:paraId="3CB52F01">
            <w:pPr>
              <w:spacing w:after="0"/>
            </w:pPr>
            <w:r>
              <w:rPr>
                <w:b w:val="0"/>
              </w:rPr>
              <w:t>Thời lượng</w:t>
            </w:r>
          </w:p>
        </w:tc>
        <w:tc>
          <w:tcPr>
            <w:tcW w:w="1440" w:type="dxa"/>
            <w:vAlign w:val="center"/>
          </w:tcPr>
          <w:p w14:paraId="59C9806D">
            <w:pPr>
              <w:spacing w:after="0"/>
            </w:pPr>
            <w:r>
              <w:rPr>
                <w:b w:val="0"/>
              </w:rPr>
              <w:t>Number</w:t>
            </w:r>
          </w:p>
        </w:tc>
        <w:tc>
          <w:tcPr>
            <w:tcW w:w="1296" w:type="dxa"/>
            <w:vAlign w:val="center"/>
          </w:tcPr>
          <w:p w14:paraId="1B552E5B">
            <w:pPr>
              <w:spacing w:after="0"/>
            </w:pPr>
            <w:r>
              <w:rPr>
                <w:b w:val="0"/>
              </w:rPr>
              <w:t>Có</w:t>
            </w:r>
          </w:p>
        </w:tc>
        <w:tc>
          <w:tcPr>
            <w:tcW w:w="2592" w:type="dxa"/>
            <w:vAlign w:val="center"/>
          </w:tcPr>
          <w:p w14:paraId="5DAC6D19">
            <w:pPr>
              <w:spacing w:after="0"/>
            </w:pPr>
            <w:r>
              <w:rPr>
                <w:b w:val="0"/>
              </w:rPr>
              <w:t>Số phút, phải lớn hơn 0.</w:t>
            </w:r>
          </w:p>
        </w:tc>
      </w:tr>
      <w:tr w14:paraId="65E90554">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69AE4B26">
            <w:pPr>
              <w:spacing w:after="0"/>
            </w:pPr>
            <w:r>
              <w:rPr>
                <w:b w:val="0"/>
              </w:rPr>
              <w:t>ageRating</w:t>
            </w:r>
          </w:p>
        </w:tc>
        <w:tc>
          <w:tcPr>
            <w:tcW w:w="2016" w:type="dxa"/>
            <w:vAlign w:val="center"/>
          </w:tcPr>
          <w:p w14:paraId="3DD00E63">
            <w:pPr>
              <w:spacing w:after="0"/>
            </w:pPr>
            <w:r>
              <w:rPr>
                <w:b w:val="0"/>
              </w:rPr>
              <w:t>Phân loại tuổi</w:t>
            </w:r>
          </w:p>
        </w:tc>
        <w:tc>
          <w:tcPr>
            <w:tcW w:w="1440" w:type="dxa"/>
            <w:vAlign w:val="center"/>
          </w:tcPr>
          <w:p w14:paraId="629B7CF6">
            <w:pPr>
              <w:spacing w:after="0"/>
            </w:pPr>
            <w:r>
              <w:rPr>
                <w:b w:val="0"/>
              </w:rPr>
              <w:t>Text</w:t>
            </w:r>
          </w:p>
        </w:tc>
        <w:tc>
          <w:tcPr>
            <w:tcW w:w="1296" w:type="dxa"/>
            <w:vAlign w:val="center"/>
          </w:tcPr>
          <w:p w14:paraId="4EC29351">
            <w:pPr>
              <w:spacing w:after="0"/>
            </w:pPr>
            <w:r>
              <w:rPr>
                <w:b w:val="0"/>
              </w:rPr>
              <w:t>Không</w:t>
            </w:r>
          </w:p>
        </w:tc>
        <w:tc>
          <w:tcPr>
            <w:tcW w:w="2592" w:type="dxa"/>
            <w:vAlign w:val="center"/>
          </w:tcPr>
          <w:p w14:paraId="13A635C3">
            <w:pPr>
              <w:spacing w:after="0"/>
            </w:pPr>
            <w:r>
              <w:rPr>
                <w:b w:val="0"/>
              </w:rPr>
              <w:t>Ví dụ: P, T13, T16.</w:t>
            </w:r>
          </w:p>
        </w:tc>
      </w:tr>
      <w:tr w14:paraId="78C2E47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3E1BC8BB">
            <w:pPr>
              <w:spacing w:after="0"/>
            </w:pPr>
            <w:r>
              <w:rPr>
                <w:b w:val="0"/>
              </w:rPr>
              <w:t>releaseDate</w:t>
            </w:r>
          </w:p>
        </w:tc>
        <w:tc>
          <w:tcPr>
            <w:tcW w:w="2016" w:type="dxa"/>
            <w:vAlign w:val="center"/>
          </w:tcPr>
          <w:p w14:paraId="2FC67355">
            <w:pPr>
              <w:spacing w:after="0"/>
            </w:pPr>
            <w:r>
              <w:rPr>
                <w:b w:val="0"/>
              </w:rPr>
              <w:t>Ngày phát hành</w:t>
            </w:r>
          </w:p>
        </w:tc>
        <w:tc>
          <w:tcPr>
            <w:tcW w:w="1440" w:type="dxa"/>
            <w:vAlign w:val="center"/>
          </w:tcPr>
          <w:p w14:paraId="64F7E87A">
            <w:pPr>
              <w:spacing w:after="0"/>
            </w:pPr>
            <w:r>
              <w:rPr>
                <w:b w:val="0"/>
              </w:rPr>
              <w:t>Date</w:t>
            </w:r>
          </w:p>
        </w:tc>
        <w:tc>
          <w:tcPr>
            <w:tcW w:w="1296" w:type="dxa"/>
            <w:vAlign w:val="center"/>
          </w:tcPr>
          <w:p w14:paraId="6D82AFAB">
            <w:pPr>
              <w:spacing w:after="0"/>
            </w:pPr>
            <w:r>
              <w:rPr>
                <w:b w:val="0"/>
              </w:rPr>
              <w:t>Không</w:t>
            </w:r>
          </w:p>
        </w:tc>
        <w:tc>
          <w:tcPr>
            <w:tcW w:w="2592" w:type="dxa"/>
            <w:vAlign w:val="center"/>
          </w:tcPr>
          <w:p w14:paraId="1997D0C9">
            <w:pPr>
              <w:spacing w:after="0"/>
            </w:pPr>
            <w:r>
              <w:rPr>
                <w:b w:val="0"/>
              </w:rPr>
              <w:t>Ngày phim được phát hành.</w:t>
            </w:r>
          </w:p>
        </w:tc>
      </w:tr>
      <w:tr w14:paraId="17534A4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6FE9555D">
            <w:pPr>
              <w:spacing w:after="0"/>
            </w:pPr>
            <w:r>
              <w:rPr>
                <w:b w:val="0"/>
              </w:rPr>
              <w:t>posterUrl</w:t>
            </w:r>
          </w:p>
        </w:tc>
        <w:tc>
          <w:tcPr>
            <w:tcW w:w="2016" w:type="dxa"/>
            <w:vAlign w:val="center"/>
          </w:tcPr>
          <w:p w14:paraId="41C491F7">
            <w:pPr>
              <w:spacing w:after="0"/>
            </w:pPr>
            <w:r>
              <w:rPr>
                <w:b w:val="0"/>
              </w:rPr>
              <w:t>Poster</w:t>
            </w:r>
          </w:p>
        </w:tc>
        <w:tc>
          <w:tcPr>
            <w:tcW w:w="1440" w:type="dxa"/>
            <w:vAlign w:val="center"/>
          </w:tcPr>
          <w:p w14:paraId="4E696F51">
            <w:pPr>
              <w:spacing w:after="0"/>
            </w:pPr>
            <w:r>
              <w:rPr>
                <w:b w:val="0"/>
              </w:rPr>
              <w:t>Text</w:t>
            </w:r>
          </w:p>
        </w:tc>
        <w:tc>
          <w:tcPr>
            <w:tcW w:w="1296" w:type="dxa"/>
            <w:vAlign w:val="center"/>
          </w:tcPr>
          <w:p w14:paraId="3FFFFC0B">
            <w:pPr>
              <w:spacing w:after="0"/>
            </w:pPr>
            <w:r>
              <w:rPr>
                <w:b w:val="0"/>
              </w:rPr>
              <w:t>Không</w:t>
            </w:r>
          </w:p>
        </w:tc>
        <w:tc>
          <w:tcPr>
            <w:tcW w:w="2592" w:type="dxa"/>
            <w:vAlign w:val="center"/>
          </w:tcPr>
          <w:p w14:paraId="3834A053">
            <w:pPr>
              <w:spacing w:after="0"/>
            </w:pPr>
            <w:r>
              <w:rPr>
                <w:b w:val="0"/>
              </w:rPr>
              <w:t>Đường dẫn ảnh poster.</w:t>
            </w:r>
          </w:p>
        </w:tc>
      </w:tr>
      <w:tr w14:paraId="0F42FE58">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178A1811">
            <w:pPr>
              <w:spacing w:after="0"/>
            </w:pPr>
            <w:r>
              <w:rPr>
                <w:b w:val="0"/>
              </w:rPr>
              <w:t>description</w:t>
            </w:r>
          </w:p>
        </w:tc>
        <w:tc>
          <w:tcPr>
            <w:tcW w:w="2016" w:type="dxa"/>
            <w:vAlign w:val="center"/>
          </w:tcPr>
          <w:p w14:paraId="394F1DF9">
            <w:pPr>
              <w:spacing w:after="0"/>
            </w:pPr>
            <w:r>
              <w:rPr>
                <w:b w:val="0"/>
              </w:rPr>
              <w:t>Mô tả</w:t>
            </w:r>
          </w:p>
        </w:tc>
        <w:tc>
          <w:tcPr>
            <w:tcW w:w="1440" w:type="dxa"/>
            <w:vAlign w:val="center"/>
          </w:tcPr>
          <w:p w14:paraId="561006E3">
            <w:pPr>
              <w:spacing w:after="0"/>
            </w:pPr>
            <w:r>
              <w:rPr>
                <w:b w:val="0"/>
              </w:rPr>
              <w:t>Textarea</w:t>
            </w:r>
          </w:p>
        </w:tc>
        <w:tc>
          <w:tcPr>
            <w:tcW w:w="1296" w:type="dxa"/>
            <w:vAlign w:val="center"/>
          </w:tcPr>
          <w:p w14:paraId="6B2A5EF7">
            <w:pPr>
              <w:spacing w:after="0"/>
            </w:pPr>
            <w:r>
              <w:rPr>
                <w:b w:val="0"/>
              </w:rPr>
              <w:t>Không</w:t>
            </w:r>
          </w:p>
        </w:tc>
        <w:tc>
          <w:tcPr>
            <w:tcW w:w="2592" w:type="dxa"/>
            <w:vAlign w:val="center"/>
          </w:tcPr>
          <w:p w14:paraId="0C682EAB">
            <w:pPr>
              <w:spacing w:after="0"/>
            </w:pPr>
            <w:r>
              <w:rPr>
                <w:b w:val="0"/>
              </w:rPr>
              <w:t>Thông tin tóm tắt về phim.</w:t>
            </w:r>
          </w:p>
        </w:tc>
      </w:tr>
    </w:tbl>
    <w:p w14:paraId="1FF47CCA"/>
    <w:p w14:paraId="59A5D78D">
      <w:pPr>
        <w:pStyle w:val="3"/>
      </w:pPr>
      <w:r>
        <w:t>3.4. Quản lý phòng chiếu</w:t>
      </w:r>
    </w:p>
    <w:p w14:paraId="2C3042EE">
      <w:pPr>
        <w:pStyle w:val="4"/>
      </w:pPr>
      <w:r>
        <w:t>3.4.1. Đặc tả Use Case</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4680"/>
        <w:gridCol w:w="4680"/>
      </w:tblGrid>
      <w:tr w14:paraId="72FC1168">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shd w:val="clear" w:color="auto" w:fill="F2F4F7"/>
            <w:vAlign w:val="center"/>
          </w:tcPr>
          <w:p w14:paraId="1AED6C46">
            <w:pPr>
              <w:spacing w:after="0"/>
              <w:jc w:val="center"/>
            </w:pPr>
            <w:r>
              <w:rPr>
                <w:b/>
              </w:rPr>
              <w:t>Thuộc tính</w:t>
            </w:r>
          </w:p>
        </w:tc>
        <w:tc>
          <w:tcPr>
            <w:tcW w:w="6336" w:type="dxa"/>
            <w:shd w:val="clear" w:color="auto" w:fill="F2F4F7"/>
            <w:vAlign w:val="center"/>
          </w:tcPr>
          <w:p w14:paraId="6B0BE0F9">
            <w:pPr>
              <w:spacing w:after="0"/>
              <w:jc w:val="center"/>
            </w:pPr>
            <w:r>
              <w:rPr>
                <w:b/>
              </w:rPr>
              <w:t>Nội dung</w:t>
            </w:r>
          </w:p>
        </w:tc>
      </w:tr>
      <w:tr w14:paraId="2C59D0A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46D1E018">
            <w:pPr>
              <w:spacing w:after="0"/>
            </w:pPr>
            <w:r>
              <w:rPr>
                <w:b w:val="0"/>
              </w:rPr>
              <w:t>Use Case ID</w:t>
            </w:r>
          </w:p>
        </w:tc>
        <w:tc>
          <w:tcPr>
            <w:tcW w:w="6336" w:type="dxa"/>
            <w:vAlign w:val="center"/>
          </w:tcPr>
          <w:p w14:paraId="3EC53028">
            <w:pPr>
              <w:spacing w:after="0"/>
            </w:pPr>
            <w:r>
              <w:rPr>
                <w:b w:val="0"/>
              </w:rPr>
              <w:t>UC-04</w:t>
            </w:r>
          </w:p>
        </w:tc>
      </w:tr>
      <w:tr w14:paraId="44B0FCE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18A387C9">
            <w:pPr>
              <w:spacing w:after="0"/>
            </w:pPr>
            <w:r>
              <w:rPr>
                <w:b w:val="0"/>
              </w:rPr>
              <w:t>Mô tả</w:t>
            </w:r>
          </w:p>
        </w:tc>
        <w:tc>
          <w:tcPr>
            <w:tcW w:w="6336" w:type="dxa"/>
            <w:vAlign w:val="center"/>
          </w:tcPr>
          <w:p w14:paraId="4DE5800E">
            <w:pPr>
              <w:spacing w:after="0"/>
            </w:pPr>
            <w:r>
              <w:rPr>
                <w:b w:val="0"/>
              </w:rPr>
              <w:t>Quản lý phòng chiếu</w:t>
            </w:r>
          </w:p>
        </w:tc>
      </w:tr>
      <w:tr w14:paraId="30DFDFFF">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31E5F97F">
            <w:pPr>
              <w:spacing w:after="0"/>
            </w:pPr>
            <w:r>
              <w:rPr>
                <w:b w:val="0"/>
              </w:rPr>
              <w:t>Tác nhân (Actor)</w:t>
            </w:r>
          </w:p>
        </w:tc>
        <w:tc>
          <w:tcPr>
            <w:tcW w:w="6336" w:type="dxa"/>
            <w:vAlign w:val="center"/>
          </w:tcPr>
          <w:p w14:paraId="3EF231DC">
            <w:pPr>
              <w:spacing w:after="0"/>
            </w:pPr>
            <w:r>
              <w:rPr>
                <w:b w:val="0"/>
              </w:rPr>
              <w:t>Người quản trị</w:t>
            </w:r>
          </w:p>
        </w:tc>
      </w:tr>
      <w:tr w14:paraId="41806C0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419FF07D">
            <w:pPr>
              <w:spacing w:after="0"/>
            </w:pPr>
            <w:r>
              <w:rPr>
                <w:b w:val="0"/>
              </w:rPr>
              <w:t>Sự ưu tiên (Priority)</w:t>
            </w:r>
          </w:p>
        </w:tc>
        <w:tc>
          <w:tcPr>
            <w:tcW w:w="6336" w:type="dxa"/>
            <w:vAlign w:val="center"/>
          </w:tcPr>
          <w:p w14:paraId="5FDE4337">
            <w:pPr>
              <w:spacing w:after="0"/>
            </w:pPr>
            <w:r>
              <w:rPr>
                <w:b w:val="0"/>
              </w:rPr>
              <w:t>Cao</w:t>
            </w:r>
          </w:p>
        </w:tc>
      </w:tr>
      <w:tr w14:paraId="051BC20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2768FA0A">
            <w:pPr>
              <w:spacing w:after="0"/>
            </w:pPr>
            <w:r>
              <w:rPr>
                <w:b w:val="0"/>
              </w:rPr>
              <w:t>Trigger</w:t>
            </w:r>
          </w:p>
        </w:tc>
        <w:tc>
          <w:tcPr>
            <w:tcW w:w="6336" w:type="dxa"/>
            <w:vAlign w:val="center"/>
          </w:tcPr>
          <w:p w14:paraId="67673B18">
            <w:pPr>
              <w:spacing w:after="0"/>
            </w:pPr>
            <w:r>
              <w:rPr>
                <w:b w:val="0"/>
              </w:rPr>
              <w:t>Người quản trị mở trang /auditoriums.</w:t>
            </w:r>
          </w:p>
        </w:tc>
      </w:tr>
      <w:tr w14:paraId="5E6F264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50CB275C">
            <w:pPr>
              <w:spacing w:after="0"/>
            </w:pPr>
            <w:r>
              <w:rPr>
                <w:b w:val="0"/>
              </w:rPr>
              <w:t>Điều kiện cần (Pre-Condition)</w:t>
            </w:r>
          </w:p>
        </w:tc>
        <w:tc>
          <w:tcPr>
            <w:tcW w:w="6336" w:type="dxa"/>
            <w:vAlign w:val="center"/>
          </w:tcPr>
          <w:p w14:paraId="42263EFD">
            <w:pPr>
              <w:spacing w:after="0"/>
            </w:pPr>
            <w:r>
              <w:rPr>
                <w:b w:val="0"/>
              </w:rPr>
              <w:t>Người quản trị đã đăng nhập.</w:t>
            </w:r>
          </w:p>
        </w:tc>
      </w:tr>
      <w:tr w14:paraId="5D1B88D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2CF74FCF">
            <w:pPr>
              <w:spacing w:after="0"/>
            </w:pPr>
            <w:r>
              <w:rPr>
                <w:b w:val="0"/>
              </w:rPr>
              <w:t>Điều kiện sau (Post-Condition)</w:t>
            </w:r>
          </w:p>
        </w:tc>
        <w:tc>
          <w:tcPr>
            <w:tcW w:w="6336" w:type="dxa"/>
            <w:vAlign w:val="center"/>
          </w:tcPr>
          <w:p w14:paraId="53A3CB28">
            <w:pPr>
              <w:spacing w:after="0"/>
            </w:pPr>
            <w:r>
              <w:rPr>
                <w:b w:val="0"/>
              </w:rPr>
              <w:t>Danh sách phòng chiếu được cập nhật.</w:t>
            </w:r>
          </w:p>
        </w:tc>
      </w:tr>
      <w:tr w14:paraId="6518AAB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113EA231">
            <w:pPr>
              <w:spacing w:after="0"/>
            </w:pPr>
            <w:r>
              <w:rPr>
                <w:b w:val="0"/>
              </w:rPr>
              <w:t>Luồng cơ bản (Basic Flow)</w:t>
            </w:r>
          </w:p>
        </w:tc>
        <w:tc>
          <w:tcPr>
            <w:tcW w:w="6336" w:type="dxa"/>
            <w:vAlign w:val="center"/>
          </w:tcPr>
          <w:p w14:paraId="526BC5BC">
            <w:pPr>
              <w:spacing w:after="0"/>
            </w:pPr>
            <w:r>
              <w:rPr>
                <w:b w:val="0"/>
              </w:rPr>
              <w:t>1. Người quản trị mở trang quản lý phòng chiếu.</w:t>
            </w:r>
            <w:r>
              <w:rPr>
                <w:b w:val="0"/>
              </w:rPr>
              <w:br w:type="textWrapping"/>
            </w:r>
            <w:r>
              <w:rPr>
                <w:b w:val="0"/>
              </w:rPr>
              <w:t>2. Hệ thống hiển thị danh sách phòng và form nhập thông tin phòng.</w:t>
            </w:r>
            <w:r>
              <w:rPr>
                <w:b w:val="0"/>
              </w:rPr>
              <w:br w:type="textWrapping"/>
            </w:r>
            <w:r>
              <w:rPr>
                <w:b w:val="0"/>
              </w:rPr>
              <w:t>3. Người quản trị nhập tên phòng, sức chứa và định dạng màn hình.</w:t>
            </w:r>
            <w:r>
              <w:rPr>
                <w:b w:val="0"/>
              </w:rPr>
              <w:br w:type="textWrapping"/>
            </w:r>
            <w:r>
              <w:rPr>
                <w:b w:val="0"/>
              </w:rPr>
              <w:t>4. Hệ thống kiểm tra tên phòng, sức chứa và định dạng là bắt buộc.</w:t>
            </w:r>
            <w:r>
              <w:rPr>
                <w:b w:val="0"/>
              </w:rPr>
              <w:br w:type="textWrapping"/>
            </w:r>
            <w:r>
              <w:rPr>
                <w:b w:val="0"/>
              </w:rPr>
              <w:t>5. Nếu hợp lệ, hệ thống lưu phòng chiếu.</w:t>
            </w:r>
            <w:r>
              <w:rPr>
                <w:b w:val="0"/>
              </w:rPr>
              <w:br w:type="textWrapping"/>
            </w:r>
            <w:r>
              <w:rPr>
                <w:b w:val="0"/>
              </w:rPr>
              <w:t>6. Người quản trị có thể sửa hoặc xóa phòng chiếu trong danh sách.</w:t>
            </w:r>
          </w:p>
        </w:tc>
      </w:tr>
    </w:tbl>
    <w:p w14:paraId="53FCBE3C"/>
    <w:p w14:paraId="7BA6E491">
      <w:pPr>
        <w:pStyle w:val="4"/>
      </w:pPr>
      <w:r>
        <w:t>3.4.2. Sơ đồ luồng chi tiết</w:t>
      </w:r>
    </w:p>
    <w:p w14:paraId="25F8524B">
      <w:pPr>
        <w:pStyle w:val="29"/>
      </w:pPr>
      <w:r>
        <w:t>Người quản trị mở trang quản lý phòng chiếu.</w:t>
      </w:r>
    </w:p>
    <w:p w14:paraId="30B6E294">
      <w:pPr>
        <w:pStyle w:val="29"/>
      </w:pPr>
      <w:r>
        <w:t>Hệ thống hiển thị danh sách phòng và form nhập thông tin phòng.</w:t>
      </w:r>
    </w:p>
    <w:p w14:paraId="52DB6D22">
      <w:pPr>
        <w:pStyle w:val="29"/>
      </w:pPr>
      <w:r>
        <w:t>Người quản trị nhập tên phòng, sức chứa và định dạng màn hình.</w:t>
      </w:r>
    </w:p>
    <w:p w14:paraId="36C67845">
      <w:pPr>
        <w:pStyle w:val="29"/>
      </w:pPr>
      <w:r>
        <w:t>Hệ thống kiểm tra tên phòng, sức chứa và định dạng là bắt buộc.</w:t>
      </w:r>
    </w:p>
    <w:p w14:paraId="0F8E939C">
      <w:pPr>
        <w:pStyle w:val="29"/>
      </w:pPr>
      <w:r>
        <w:t>Nếu hợp lệ, hệ thống lưu phòng chiếu.</w:t>
      </w:r>
    </w:p>
    <w:p w14:paraId="18B67D6D">
      <w:pPr>
        <w:pStyle w:val="29"/>
      </w:pPr>
      <w:r>
        <w:t>Người quản trị có thể sửa hoặc xóa phòng chiếu trong danh sách.</w:t>
      </w:r>
    </w:p>
    <w:p w14:paraId="1CD997F9">
      <w:pPr>
        <w:pStyle w:val="4"/>
      </w:pPr>
      <w:r>
        <w:t>3.4.3. Giao diện</w:t>
      </w:r>
    </w:p>
    <w:p w14:paraId="5211DC72">
      <w:r>
        <w:rPr>
          <w:b w:val="0"/>
          <w:i/>
        </w:rPr>
        <w:t>Tạm thời hệ thống sử dụng giao diện web Thymeleaf tương ứng với chức năng. Chưa đính kèm ảnh chụp màn hình trong tài liệu; khi có UI chốt cuối sẽ bổ sung ảnh minh họa tại mục này.</w:t>
      </w:r>
    </w:p>
    <w:p w14:paraId="6E66CEF4">
      <w:pPr>
        <w:pStyle w:val="4"/>
      </w:pPr>
      <w:r>
        <w:t>3.4.4. Mô tả chi tiết</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72"/>
        <w:gridCol w:w="1872"/>
        <w:gridCol w:w="1872"/>
        <w:gridCol w:w="1872"/>
        <w:gridCol w:w="1872"/>
      </w:tblGrid>
      <w:tr w14:paraId="26A6516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shd w:val="clear" w:color="auto" w:fill="E8EEF5"/>
            <w:vAlign w:val="center"/>
          </w:tcPr>
          <w:p w14:paraId="11EE905E">
            <w:pPr>
              <w:spacing w:after="0"/>
              <w:jc w:val="center"/>
            </w:pPr>
            <w:r>
              <w:rPr>
                <w:b/>
              </w:rPr>
              <w:t>Tên kỹ thuật</w:t>
            </w:r>
          </w:p>
        </w:tc>
        <w:tc>
          <w:tcPr>
            <w:tcW w:w="2016" w:type="dxa"/>
            <w:shd w:val="clear" w:color="auto" w:fill="E8EEF5"/>
            <w:vAlign w:val="center"/>
          </w:tcPr>
          <w:p w14:paraId="74E73B88">
            <w:pPr>
              <w:spacing w:after="0"/>
              <w:jc w:val="center"/>
            </w:pPr>
            <w:r>
              <w:rPr>
                <w:b/>
              </w:rPr>
              <w:t>Tên tiếng Việt</w:t>
            </w:r>
          </w:p>
        </w:tc>
        <w:tc>
          <w:tcPr>
            <w:tcW w:w="1440" w:type="dxa"/>
            <w:shd w:val="clear" w:color="auto" w:fill="E8EEF5"/>
            <w:vAlign w:val="center"/>
          </w:tcPr>
          <w:p w14:paraId="0A2E3206">
            <w:pPr>
              <w:spacing w:after="0"/>
              <w:jc w:val="center"/>
            </w:pPr>
            <w:r>
              <w:rPr>
                <w:b/>
              </w:rPr>
              <w:t>Loại</w:t>
            </w:r>
          </w:p>
        </w:tc>
        <w:tc>
          <w:tcPr>
            <w:tcW w:w="1296" w:type="dxa"/>
            <w:shd w:val="clear" w:color="auto" w:fill="E8EEF5"/>
            <w:vAlign w:val="center"/>
          </w:tcPr>
          <w:p w14:paraId="012B962B">
            <w:pPr>
              <w:spacing w:after="0"/>
              <w:jc w:val="center"/>
            </w:pPr>
            <w:r>
              <w:rPr>
                <w:b/>
              </w:rPr>
              <w:t>Bắt buộc?</w:t>
            </w:r>
          </w:p>
        </w:tc>
        <w:tc>
          <w:tcPr>
            <w:tcW w:w="2592" w:type="dxa"/>
            <w:shd w:val="clear" w:color="auto" w:fill="E8EEF5"/>
            <w:vAlign w:val="center"/>
          </w:tcPr>
          <w:p w14:paraId="5B0A05D8">
            <w:pPr>
              <w:spacing w:after="0"/>
              <w:jc w:val="center"/>
            </w:pPr>
            <w:r>
              <w:rPr>
                <w:b/>
              </w:rPr>
              <w:t>Mô tả</w:t>
            </w:r>
          </w:p>
        </w:tc>
      </w:tr>
      <w:tr w14:paraId="61BCA424">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023D0577">
            <w:pPr>
              <w:spacing w:after="0"/>
            </w:pPr>
            <w:r>
              <w:rPr>
                <w:b w:val="0"/>
              </w:rPr>
              <w:t>name</w:t>
            </w:r>
          </w:p>
        </w:tc>
        <w:tc>
          <w:tcPr>
            <w:tcW w:w="2016" w:type="dxa"/>
            <w:vAlign w:val="center"/>
          </w:tcPr>
          <w:p w14:paraId="15653BA7">
            <w:pPr>
              <w:spacing w:after="0"/>
            </w:pPr>
            <w:r>
              <w:rPr>
                <w:b w:val="0"/>
              </w:rPr>
              <w:t>Tên phòng</w:t>
            </w:r>
          </w:p>
        </w:tc>
        <w:tc>
          <w:tcPr>
            <w:tcW w:w="1440" w:type="dxa"/>
            <w:vAlign w:val="center"/>
          </w:tcPr>
          <w:p w14:paraId="15401D48">
            <w:pPr>
              <w:spacing w:after="0"/>
            </w:pPr>
            <w:r>
              <w:rPr>
                <w:b w:val="0"/>
              </w:rPr>
              <w:t>Text</w:t>
            </w:r>
          </w:p>
        </w:tc>
        <w:tc>
          <w:tcPr>
            <w:tcW w:w="1296" w:type="dxa"/>
            <w:vAlign w:val="center"/>
          </w:tcPr>
          <w:p w14:paraId="54A5CB2F">
            <w:pPr>
              <w:spacing w:after="0"/>
            </w:pPr>
            <w:r>
              <w:rPr>
                <w:b w:val="0"/>
              </w:rPr>
              <w:t>Có</w:t>
            </w:r>
          </w:p>
        </w:tc>
        <w:tc>
          <w:tcPr>
            <w:tcW w:w="2592" w:type="dxa"/>
            <w:vAlign w:val="center"/>
          </w:tcPr>
          <w:p w14:paraId="05A04FFF">
            <w:pPr>
              <w:spacing w:after="0"/>
            </w:pPr>
            <w:r>
              <w:rPr>
                <w:b w:val="0"/>
              </w:rPr>
              <w:t>Duy nhất, ví dụ: Phòng A.</w:t>
            </w:r>
          </w:p>
        </w:tc>
      </w:tr>
      <w:tr w14:paraId="3CB3AB1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784F0664">
            <w:pPr>
              <w:spacing w:after="0"/>
            </w:pPr>
            <w:r>
              <w:rPr>
                <w:b w:val="0"/>
              </w:rPr>
              <w:t>capacity</w:t>
            </w:r>
          </w:p>
        </w:tc>
        <w:tc>
          <w:tcPr>
            <w:tcW w:w="2016" w:type="dxa"/>
            <w:vAlign w:val="center"/>
          </w:tcPr>
          <w:p w14:paraId="4A8AFF2E">
            <w:pPr>
              <w:spacing w:after="0"/>
            </w:pPr>
            <w:r>
              <w:rPr>
                <w:b w:val="0"/>
              </w:rPr>
              <w:t>Số ghế</w:t>
            </w:r>
          </w:p>
        </w:tc>
        <w:tc>
          <w:tcPr>
            <w:tcW w:w="1440" w:type="dxa"/>
            <w:vAlign w:val="center"/>
          </w:tcPr>
          <w:p w14:paraId="7ADCC902">
            <w:pPr>
              <w:spacing w:after="0"/>
            </w:pPr>
            <w:r>
              <w:rPr>
                <w:b w:val="0"/>
              </w:rPr>
              <w:t>Number</w:t>
            </w:r>
          </w:p>
        </w:tc>
        <w:tc>
          <w:tcPr>
            <w:tcW w:w="1296" w:type="dxa"/>
            <w:vAlign w:val="center"/>
          </w:tcPr>
          <w:p w14:paraId="2B60286B">
            <w:pPr>
              <w:spacing w:after="0"/>
            </w:pPr>
            <w:r>
              <w:rPr>
                <w:b w:val="0"/>
              </w:rPr>
              <w:t>Có</w:t>
            </w:r>
          </w:p>
        </w:tc>
        <w:tc>
          <w:tcPr>
            <w:tcW w:w="2592" w:type="dxa"/>
            <w:vAlign w:val="center"/>
          </w:tcPr>
          <w:p w14:paraId="7E50E97B">
            <w:pPr>
              <w:spacing w:after="0"/>
            </w:pPr>
            <w:r>
              <w:rPr>
                <w:b w:val="0"/>
              </w:rPr>
              <w:t>Số ghế phải lớn hơn 0.</w:t>
            </w:r>
          </w:p>
        </w:tc>
      </w:tr>
      <w:tr w14:paraId="6C38A5E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78DFF790">
            <w:pPr>
              <w:spacing w:after="0"/>
            </w:pPr>
            <w:r>
              <w:rPr>
                <w:b w:val="0"/>
              </w:rPr>
              <w:t>screenType</w:t>
            </w:r>
          </w:p>
        </w:tc>
        <w:tc>
          <w:tcPr>
            <w:tcW w:w="2016" w:type="dxa"/>
            <w:vAlign w:val="center"/>
          </w:tcPr>
          <w:p w14:paraId="03270E40">
            <w:pPr>
              <w:spacing w:after="0"/>
            </w:pPr>
            <w:r>
              <w:rPr>
                <w:b w:val="0"/>
              </w:rPr>
              <w:t>Định dạng</w:t>
            </w:r>
          </w:p>
        </w:tc>
        <w:tc>
          <w:tcPr>
            <w:tcW w:w="1440" w:type="dxa"/>
            <w:vAlign w:val="center"/>
          </w:tcPr>
          <w:p w14:paraId="21712B45">
            <w:pPr>
              <w:spacing w:after="0"/>
            </w:pPr>
            <w:r>
              <w:rPr>
                <w:b w:val="0"/>
              </w:rPr>
              <w:t>Text</w:t>
            </w:r>
          </w:p>
        </w:tc>
        <w:tc>
          <w:tcPr>
            <w:tcW w:w="1296" w:type="dxa"/>
            <w:vAlign w:val="center"/>
          </w:tcPr>
          <w:p w14:paraId="57D0F832">
            <w:pPr>
              <w:spacing w:after="0"/>
            </w:pPr>
            <w:r>
              <w:rPr>
                <w:b w:val="0"/>
              </w:rPr>
              <w:t>Có</w:t>
            </w:r>
          </w:p>
        </w:tc>
        <w:tc>
          <w:tcPr>
            <w:tcW w:w="2592" w:type="dxa"/>
            <w:vAlign w:val="center"/>
          </w:tcPr>
          <w:p w14:paraId="64E1CE81">
            <w:pPr>
              <w:spacing w:after="0"/>
            </w:pPr>
            <w:r>
              <w:rPr>
                <w:b w:val="0"/>
              </w:rPr>
              <w:t>Ví dụ: 2D, 3D, IMAX.</w:t>
            </w:r>
          </w:p>
        </w:tc>
      </w:tr>
    </w:tbl>
    <w:p w14:paraId="110D198A"/>
    <w:p w14:paraId="7D8D8BA6">
      <w:pPr>
        <w:pStyle w:val="3"/>
      </w:pPr>
      <w:r>
        <w:t>3.5. Lập lịch chiếu</w:t>
      </w:r>
    </w:p>
    <w:p w14:paraId="54E6CF59">
      <w:pPr>
        <w:pStyle w:val="4"/>
      </w:pPr>
      <w:r>
        <w:t>3.5.1. Đặc tả Use Case</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4680"/>
        <w:gridCol w:w="4680"/>
      </w:tblGrid>
      <w:tr w14:paraId="75A07FE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shd w:val="clear" w:color="auto" w:fill="F2F4F7"/>
            <w:vAlign w:val="center"/>
          </w:tcPr>
          <w:p w14:paraId="633EAF7A">
            <w:pPr>
              <w:spacing w:after="0"/>
              <w:jc w:val="center"/>
            </w:pPr>
            <w:r>
              <w:rPr>
                <w:b/>
              </w:rPr>
              <w:t>Thuộc tính</w:t>
            </w:r>
          </w:p>
        </w:tc>
        <w:tc>
          <w:tcPr>
            <w:tcW w:w="6336" w:type="dxa"/>
            <w:shd w:val="clear" w:color="auto" w:fill="F2F4F7"/>
            <w:vAlign w:val="center"/>
          </w:tcPr>
          <w:p w14:paraId="1D1AB965">
            <w:pPr>
              <w:spacing w:after="0"/>
              <w:jc w:val="center"/>
            </w:pPr>
            <w:r>
              <w:rPr>
                <w:b/>
              </w:rPr>
              <w:t>Nội dung</w:t>
            </w:r>
          </w:p>
        </w:tc>
      </w:tr>
      <w:tr w14:paraId="2221600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7CA4B1E1">
            <w:pPr>
              <w:spacing w:after="0"/>
            </w:pPr>
            <w:r>
              <w:rPr>
                <w:b w:val="0"/>
              </w:rPr>
              <w:t>Use Case ID</w:t>
            </w:r>
          </w:p>
        </w:tc>
        <w:tc>
          <w:tcPr>
            <w:tcW w:w="6336" w:type="dxa"/>
            <w:vAlign w:val="center"/>
          </w:tcPr>
          <w:p w14:paraId="2E4FA213">
            <w:pPr>
              <w:spacing w:after="0"/>
            </w:pPr>
            <w:r>
              <w:rPr>
                <w:b w:val="0"/>
              </w:rPr>
              <w:t>UC-05</w:t>
            </w:r>
          </w:p>
        </w:tc>
      </w:tr>
      <w:tr w14:paraId="6801695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2F237650">
            <w:pPr>
              <w:spacing w:after="0"/>
            </w:pPr>
            <w:r>
              <w:rPr>
                <w:b w:val="0"/>
              </w:rPr>
              <w:t>Mô tả</w:t>
            </w:r>
          </w:p>
        </w:tc>
        <w:tc>
          <w:tcPr>
            <w:tcW w:w="6336" w:type="dxa"/>
            <w:vAlign w:val="center"/>
          </w:tcPr>
          <w:p w14:paraId="4E118D11">
            <w:pPr>
              <w:spacing w:after="0"/>
            </w:pPr>
            <w:r>
              <w:rPr>
                <w:b w:val="0"/>
              </w:rPr>
              <w:t>Lập lịch chiếu</w:t>
            </w:r>
          </w:p>
        </w:tc>
      </w:tr>
      <w:tr w14:paraId="6E1885C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7E183C9B">
            <w:pPr>
              <w:spacing w:after="0"/>
            </w:pPr>
            <w:r>
              <w:rPr>
                <w:b w:val="0"/>
              </w:rPr>
              <w:t>Tác nhân (Actor)</w:t>
            </w:r>
          </w:p>
        </w:tc>
        <w:tc>
          <w:tcPr>
            <w:tcW w:w="6336" w:type="dxa"/>
            <w:vAlign w:val="center"/>
          </w:tcPr>
          <w:p w14:paraId="225BF883">
            <w:pPr>
              <w:spacing w:after="0"/>
            </w:pPr>
            <w:r>
              <w:rPr>
                <w:b w:val="0"/>
              </w:rPr>
              <w:t>Người quản trị</w:t>
            </w:r>
          </w:p>
        </w:tc>
      </w:tr>
      <w:tr w14:paraId="28BD5FEF">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4AE7FE32">
            <w:pPr>
              <w:spacing w:after="0"/>
            </w:pPr>
            <w:r>
              <w:rPr>
                <w:b w:val="0"/>
              </w:rPr>
              <w:t>Sự ưu tiên (Priority)</w:t>
            </w:r>
          </w:p>
        </w:tc>
        <w:tc>
          <w:tcPr>
            <w:tcW w:w="6336" w:type="dxa"/>
            <w:vAlign w:val="center"/>
          </w:tcPr>
          <w:p w14:paraId="5732CF20">
            <w:pPr>
              <w:spacing w:after="0"/>
            </w:pPr>
            <w:r>
              <w:rPr>
                <w:b w:val="0"/>
              </w:rPr>
              <w:t>Cao</w:t>
            </w:r>
          </w:p>
        </w:tc>
      </w:tr>
      <w:tr w14:paraId="1CFE036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0F0A7445">
            <w:pPr>
              <w:spacing w:after="0"/>
            </w:pPr>
            <w:r>
              <w:rPr>
                <w:b w:val="0"/>
              </w:rPr>
              <w:t>Trigger</w:t>
            </w:r>
          </w:p>
        </w:tc>
        <w:tc>
          <w:tcPr>
            <w:tcW w:w="6336" w:type="dxa"/>
            <w:vAlign w:val="center"/>
          </w:tcPr>
          <w:p w14:paraId="6A134EBB">
            <w:pPr>
              <w:spacing w:after="0"/>
            </w:pPr>
            <w:r>
              <w:rPr>
                <w:b w:val="0"/>
              </w:rPr>
              <w:t>Người quản trị chọn Thêm lịch chiếu hoặc Sửa lịch chiếu.</w:t>
            </w:r>
          </w:p>
        </w:tc>
      </w:tr>
      <w:tr w14:paraId="69F1678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63706281">
            <w:pPr>
              <w:spacing w:after="0"/>
            </w:pPr>
            <w:r>
              <w:rPr>
                <w:b w:val="0"/>
              </w:rPr>
              <w:t>Điều kiện cần (Pre-Condition)</w:t>
            </w:r>
          </w:p>
        </w:tc>
        <w:tc>
          <w:tcPr>
            <w:tcW w:w="6336" w:type="dxa"/>
            <w:vAlign w:val="center"/>
          </w:tcPr>
          <w:p w14:paraId="69F71179">
            <w:pPr>
              <w:spacing w:after="0"/>
            </w:pPr>
            <w:r>
              <w:rPr>
                <w:b w:val="0"/>
              </w:rPr>
              <w:t>Người quản trị đã đăng nhập; hệ thống có dữ liệu phim và phòng chiếu.</w:t>
            </w:r>
          </w:p>
        </w:tc>
      </w:tr>
      <w:tr w14:paraId="4530FAE4">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092BF3ED">
            <w:pPr>
              <w:spacing w:after="0"/>
            </w:pPr>
            <w:r>
              <w:rPr>
                <w:b w:val="0"/>
              </w:rPr>
              <w:t>Điều kiện sau (Post-Condition)</w:t>
            </w:r>
          </w:p>
        </w:tc>
        <w:tc>
          <w:tcPr>
            <w:tcW w:w="6336" w:type="dxa"/>
            <w:vAlign w:val="center"/>
          </w:tcPr>
          <w:p w14:paraId="6C18A738">
            <w:pPr>
              <w:spacing w:after="0"/>
            </w:pPr>
            <w:r>
              <w:rPr>
                <w:b w:val="0"/>
              </w:rPr>
              <w:t>Suất chiếu được tạo mới hoặc cập nhật trong cơ sở dữ liệu.</w:t>
            </w:r>
          </w:p>
        </w:tc>
      </w:tr>
      <w:tr w14:paraId="596F1BA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1F56FC18">
            <w:pPr>
              <w:spacing w:after="0"/>
            </w:pPr>
            <w:r>
              <w:rPr>
                <w:b w:val="0"/>
              </w:rPr>
              <w:t>Luồng cơ bản (Basic Flow)</w:t>
            </w:r>
          </w:p>
        </w:tc>
        <w:tc>
          <w:tcPr>
            <w:tcW w:w="6336" w:type="dxa"/>
            <w:vAlign w:val="center"/>
          </w:tcPr>
          <w:p w14:paraId="69DE284F">
            <w:pPr>
              <w:spacing w:after="0"/>
            </w:pPr>
            <w:r>
              <w:rPr>
                <w:b w:val="0"/>
              </w:rPr>
              <w:t>1. Người quản trị mở form lịch chiếu.</w:t>
            </w:r>
            <w:r>
              <w:rPr>
                <w:b w:val="0"/>
              </w:rPr>
              <w:br w:type="textWrapping"/>
            </w:r>
            <w:r>
              <w:rPr>
                <w:b w:val="0"/>
              </w:rPr>
              <w:t>2. Hệ thống hiển thị danh sách phim, phòng chiếu, thời gian bắt đầu, giá vé, trạng thái và ghi chú.</w:t>
            </w:r>
            <w:r>
              <w:rPr>
                <w:b w:val="0"/>
              </w:rPr>
              <w:br w:type="textWrapping"/>
            </w:r>
            <w:r>
              <w:rPr>
                <w:b w:val="0"/>
              </w:rPr>
              <w:t>3. Người quản trị chọn phim, phòng, nhập thời gian, giá vé và trạng thái.</w:t>
            </w:r>
            <w:r>
              <w:rPr>
                <w:b w:val="0"/>
              </w:rPr>
              <w:br w:type="textWrapping"/>
            </w:r>
            <w:r>
              <w:rPr>
                <w:b w:val="0"/>
              </w:rPr>
              <w:t>4. Hệ thống kiểm tra dữ liệu bắt buộc và giá vé lớn hơn 0.</w:t>
            </w:r>
            <w:r>
              <w:rPr>
                <w:b w:val="0"/>
              </w:rPr>
              <w:br w:type="textWrapping"/>
            </w:r>
            <w:r>
              <w:rPr>
                <w:b w:val="0"/>
              </w:rPr>
              <w:t>5. Nếu hợp lệ, hệ thống lưu Showtime.</w:t>
            </w:r>
            <w:r>
              <w:rPr>
                <w:b w:val="0"/>
              </w:rPr>
              <w:br w:type="textWrapping"/>
            </w:r>
            <w:r>
              <w:rPr>
                <w:b w:val="0"/>
              </w:rPr>
              <w:t>6. Hệ thống chuyển về danh sách lịch chiếu theo ngày vừa lưu.</w:t>
            </w:r>
          </w:p>
        </w:tc>
      </w:tr>
    </w:tbl>
    <w:p w14:paraId="5346DABC"/>
    <w:p w14:paraId="483267D5">
      <w:pPr>
        <w:pStyle w:val="4"/>
      </w:pPr>
      <w:r>
        <w:t>3.5.2. Sơ đồ luồng chi tiết</w:t>
      </w:r>
    </w:p>
    <w:p w14:paraId="37C3CE4B">
      <w:pPr>
        <w:pStyle w:val="29"/>
      </w:pPr>
      <w:r>
        <w:t>Người quản trị mở form lịch chiếu.</w:t>
      </w:r>
    </w:p>
    <w:p w14:paraId="037237FF">
      <w:pPr>
        <w:pStyle w:val="29"/>
      </w:pPr>
      <w:r>
        <w:t>Hệ thống hiển thị danh sách phim, phòng chiếu, thời gian bắt đầu, giá vé, trạng thái và ghi chú.</w:t>
      </w:r>
    </w:p>
    <w:p w14:paraId="5AB0B8B4">
      <w:pPr>
        <w:pStyle w:val="29"/>
      </w:pPr>
      <w:r>
        <w:t>Người quản trị chọn phim, phòng, nhập thời gian, giá vé và trạng thái.</w:t>
      </w:r>
    </w:p>
    <w:p w14:paraId="26400E12">
      <w:pPr>
        <w:pStyle w:val="29"/>
      </w:pPr>
      <w:r>
        <w:t>Hệ thống kiểm tra dữ liệu bắt buộc và giá vé lớn hơn 0.</w:t>
      </w:r>
    </w:p>
    <w:p w14:paraId="6BA1162E">
      <w:pPr>
        <w:pStyle w:val="29"/>
      </w:pPr>
      <w:r>
        <w:t>Nếu hợp lệ, hệ thống lưu Showtime.</w:t>
      </w:r>
    </w:p>
    <w:p w14:paraId="3B839FAB">
      <w:pPr>
        <w:pStyle w:val="29"/>
      </w:pPr>
      <w:r>
        <w:t>Hệ thống chuyển về danh sách lịch chiếu theo ngày vừa lưu.</w:t>
      </w:r>
    </w:p>
    <w:p w14:paraId="30B1031F">
      <w:pPr>
        <w:pStyle w:val="4"/>
      </w:pPr>
      <w:r>
        <w:t>3.5.3. Giao diện</w:t>
      </w:r>
    </w:p>
    <w:p w14:paraId="65B5472B">
      <w:r>
        <w:rPr>
          <w:b w:val="0"/>
          <w:i/>
        </w:rPr>
        <w:t>Tạm thời hệ thống sử dụng giao diện web Thymeleaf tương ứng với chức năng. Chưa đính kèm ảnh chụp màn hình trong tài liệu; khi có UI chốt cuối sẽ bổ sung ảnh minh họa tại mục này.</w:t>
      </w:r>
    </w:p>
    <w:p w14:paraId="6FC9F709">
      <w:pPr>
        <w:pStyle w:val="4"/>
      </w:pPr>
      <w:r>
        <w:t>3.5.4. Mô tả chi tiết</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72"/>
        <w:gridCol w:w="1872"/>
        <w:gridCol w:w="1872"/>
        <w:gridCol w:w="1872"/>
        <w:gridCol w:w="1872"/>
      </w:tblGrid>
      <w:tr w14:paraId="2B3B9BD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shd w:val="clear" w:color="auto" w:fill="E8EEF5"/>
            <w:vAlign w:val="center"/>
          </w:tcPr>
          <w:p w14:paraId="1822768D">
            <w:pPr>
              <w:spacing w:after="0"/>
              <w:jc w:val="center"/>
            </w:pPr>
            <w:r>
              <w:rPr>
                <w:b/>
              </w:rPr>
              <w:t>Tên kỹ thuật</w:t>
            </w:r>
          </w:p>
        </w:tc>
        <w:tc>
          <w:tcPr>
            <w:tcW w:w="2016" w:type="dxa"/>
            <w:shd w:val="clear" w:color="auto" w:fill="E8EEF5"/>
            <w:vAlign w:val="center"/>
          </w:tcPr>
          <w:p w14:paraId="216EFCA2">
            <w:pPr>
              <w:spacing w:after="0"/>
              <w:jc w:val="center"/>
            </w:pPr>
            <w:r>
              <w:rPr>
                <w:b/>
              </w:rPr>
              <w:t>Tên tiếng Việt</w:t>
            </w:r>
          </w:p>
        </w:tc>
        <w:tc>
          <w:tcPr>
            <w:tcW w:w="1440" w:type="dxa"/>
            <w:shd w:val="clear" w:color="auto" w:fill="E8EEF5"/>
            <w:vAlign w:val="center"/>
          </w:tcPr>
          <w:p w14:paraId="550C94CC">
            <w:pPr>
              <w:spacing w:after="0"/>
              <w:jc w:val="center"/>
            </w:pPr>
            <w:r>
              <w:rPr>
                <w:b/>
              </w:rPr>
              <w:t>Loại</w:t>
            </w:r>
          </w:p>
        </w:tc>
        <w:tc>
          <w:tcPr>
            <w:tcW w:w="1296" w:type="dxa"/>
            <w:shd w:val="clear" w:color="auto" w:fill="E8EEF5"/>
            <w:vAlign w:val="center"/>
          </w:tcPr>
          <w:p w14:paraId="5B97FF96">
            <w:pPr>
              <w:spacing w:after="0"/>
              <w:jc w:val="center"/>
            </w:pPr>
            <w:r>
              <w:rPr>
                <w:b/>
              </w:rPr>
              <w:t>Bắt buộc?</w:t>
            </w:r>
          </w:p>
        </w:tc>
        <w:tc>
          <w:tcPr>
            <w:tcW w:w="2592" w:type="dxa"/>
            <w:shd w:val="clear" w:color="auto" w:fill="E8EEF5"/>
            <w:vAlign w:val="center"/>
          </w:tcPr>
          <w:p w14:paraId="2C31E9F8">
            <w:pPr>
              <w:spacing w:after="0"/>
              <w:jc w:val="center"/>
            </w:pPr>
            <w:r>
              <w:rPr>
                <w:b/>
              </w:rPr>
              <w:t>Mô tả</w:t>
            </w:r>
          </w:p>
        </w:tc>
      </w:tr>
      <w:tr w14:paraId="4689233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3BBFCE9B">
            <w:pPr>
              <w:spacing w:after="0"/>
            </w:pPr>
            <w:r>
              <w:rPr>
                <w:b w:val="0"/>
              </w:rPr>
              <w:t>movieId</w:t>
            </w:r>
          </w:p>
        </w:tc>
        <w:tc>
          <w:tcPr>
            <w:tcW w:w="2016" w:type="dxa"/>
            <w:vAlign w:val="center"/>
          </w:tcPr>
          <w:p w14:paraId="664E8F7B">
            <w:pPr>
              <w:spacing w:after="0"/>
            </w:pPr>
            <w:r>
              <w:rPr>
                <w:b w:val="0"/>
              </w:rPr>
              <w:t>Phim</w:t>
            </w:r>
          </w:p>
        </w:tc>
        <w:tc>
          <w:tcPr>
            <w:tcW w:w="1440" w:type="dxa"/>
            <w:vAlign w:val="center"/>
          </w:tcPr>
          <w:p w14:paraId="445AFE46">
            <w:pPr>
              <w:spacing w:after="0"/>
            </w:pPr>
            <w:r>
              <w:rPr>
                <w:b w:val="0"/>
              </w:rPr>
              <w:t>Select</w:t>
            </w:r>
          </w:p>
        </w:tc>
        <w:tc>
          <w:tcPr>
            <w:tcW w:w="1296" w:type="dxa"/>
            <w:vAlign w:val="center"/>
          </w:tcPr>
          <w:p w14:paraId="2D93A9EF">
            <w:pPr>
              <w:spacing w:after="0"/>
            </w:pPr>
            <w:r>
              <w:rPr>
                <w:b w:val="0"/>
              </w:rPr>
              <w:t>Có</w:t>
            </w:r>
          </w:p>
        </w:tc>
        <w:tc>
          <w:tcPr>
            <w:tcW w:w="2592" w:type="dxa"/>
            <w:vAlign w:val="center"/>
          </w:tcPr>
          <w:p w14:paraId="3F7AE6B8">
            <w:pPr>
              <w:spacing w:after="0"/>
            </w:pPr>
            <w:r>
              <w:rPr>
                <w:b w:val="0"/>
              </w:rPr>
              <w:t>Tham chiếu Movie hợp lệ.</w:t>
            </w:r>
          </w:p>
        </w:tc>
      </w:tr>
      <w:tr w14:paraId="7123778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7CCB6C1A">
            <w:pPr>
              <w:spacing w:after="0"/>
            </w:pPr>
            <w:r>
              <w:rPr>
                <w:b w:val="0"/>
              </w:rPr>
              <w:t>auditoriumId</w:t>
            </w:r>
          </w:p>
        </w:tc>
        <w:tc>
          <w:tcPr>
            <w:tcW w:w="2016" w:type="dxa"/>
            <w:vAlign w:val="center"/>
          </w:tcPr>
          <w:p w14:paraId="15CB6414">
            <w:pPr>
              <w:spacing w:after="0"/>
            </w:pPr>
            <w:r>
              <w:rPr>
                <w:b w:val="0"/>
              </w:rPr>
              <w:t>Phòng chiếu</w:t>
            </w:r>
          </w:p>
        </w:tc>
        <w:tc>
          <w:tcPr>
            <w:tcW w:w="1440" w:type="dxa"/>
            <w:vAlign w:val="center"/>
          </w:tcPr>
          <w:p w14:paraId="57339190">
            <w:pPr>
              <w:spacing w:after="0"/>
            </w:pPr>
            <w:r>
              <w:rPr>
                <w:b w:val="0"/>
              </w:rPr>
              <w:t>Select</w:t>
            </w:r>
          </w:p>
        </w:tc>
        <w:tc>
          <w:tcPr>
            <w:tcW w:w="1296" w:type="dxa"/>
            <w:vAlign w:val="center"/>
          </w:tcPr>
          <w:p w14:paraId="76BBB036">
            <w:pPr>
              <w:spacing w:after="0"/>
            </w:pPr>
            <w:r>
              <w:rPr>
                <w:b w:val="0"/>
              </w:rPr>
              <w:t>Có</w:t>
            </w:r>
          </w:p>
        </w:tc>
        <w:tc>
          <w:tcPr>
            <w:tcW w:w="2592" w:type="dxa"/>
            <w:vAlign w:val="center"/>
          </w:tcPr>
          <w:p w14:paraId="3A80B110">
            <w:pPr>
              <w:spacing w:after="0"/>
            </w:pPr>
            <w:r>
              <w:rPr>
                <w:b w:val="0"/>
              </w:rPr>
              <w:t>Tham chiếu Auditorium hợp lệ.</w:t>
            </w:r>
          </w:p>
        </w:tc>
      </w:tr>
      <w:tr w14:paraId="70F653D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0C40FB7A">
            <w:pPr>
              <w:spacing w:after="0"/>
            </w:pPr>
            <w:r>
              <w:rPr>
                <w:b w:val="0"/>
              </w:rPr>
              <w:t>startsAt</w:t>
            </w:r>
          </w:p>
        </w:tc>
        <w:tc>
          <w:tcPr>
            <w:tcW w:w="2016" w:type="dxa"/>
            <w:vAlign w:val="center"/>
          </w:tcPr>
          <w:p w14:paraId="732EF39E">
            <w:pPr>
              <w:spacing w:after="0"/>
            </w:pPr>
            <w:r>
              <w:rPr>
                <w:b w:val="0"/>
              </w:rPr>
              <w:t>Thời gian bắt đầu</w:t>
            </w:r>
          </w:p>
        </w:tc>
        <w:tc>
          <w:tcPr>
            <w:tcW w:w="1440" w:type="dxa"/>
            <w:vAlign w:val="center"/>
          </w:tcPr>
          <w:p w14:paraId="35A3950B">
            <w:pPr>
              <w:spacing w:after="0"/>
            </w:pPr>
            <w:r>
              <w:rPr>
                <w:b w:val="0"/>
              </w:rPr>
              <w:t>Datetime</w:t>
            </w:r>
          </w:p>
        </w:tc>
        <w:tc>
          <w:tcPr>
            <w:tcW w:w="1296" w:type="dxa"/>
            <w:vAlign w:val="center"/>
          </w:tcPr>
          <w:p w14:paraId="73CEDAF9">
            <w:pPr>
              <w:spacing w:after="0"/>
            </w:pPr>
            <w:r>
              <w:rPr>
                <w:b w:val="0"/>
              </w:rPr>
              <w:t>Có</w:t>
            </w:r>
          </w:p>
        </w:tc>
        <w:tc>
          <w:tcPr>
            <w:tcW w:w="2592" w:type="dxa"/>
            <w:vAlign w:val="center"/>
          </w:tcPr>
          <w:p w14:paraId="25407D03">
            <w:pPr>
              <w:spacing w:after="0"/>
            </w:pPr>
            <w:r>
              <w:rPr>
                <w:b w:val="0"/>
              </w:rPr>
              <w:t>Ngày giờ bắt đầu suất chiếu.</w:t>
            </w:r>
          </w:p>
        </w:tc>
      </w:tr>
      <w:tr w14:paraId="48EE061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03D76E3D">
            <w:pPr>
              <w:spacing w:after="0"/>
            </w:pPr>
            <w:r>
              <w:rPr>
                <w:b w:val="0"/>
              </w:rPr>
              <w:t>ticketPrice</w:t>
            </w:r>
          </w:p>
        </w:tc>
        <w:tc>
          <w:tcPr>
            <w:tcW w:w="2016" w:type="dxa"/>
            <w:vAlign w:val="center"/>
          </w:tcPr>
          <w:p w14:paraId="7E13EA63">
            <w:pPr>
              <w:spacing w:after="0"/>
            </w:pPr>
            <w:r>
              <w:rPr>
                <w:b w:val="0"/>
              </w:rPr>
              <w:t>Giá vé</w:t>
            </w:r>
          </w:p>
        </w:tc>
        <w:tc>
          <w:tcPr>
            <w:tcW w:w="1440" w:type="dxa"/>
            <w:vAlign w:val="center"/>
          </w:tcPr>
          <w:p w14:paraId="6519568D">
            <w:pPr>
              <w:spacing w:after="0"/>
            </w:pPr>
            <w:r>
              <w:rPr>
                <w:b w:val="0"/>
              </w:rPr>
              <w:t>Currency</w:t>
            </w:r>
          </w:p>
        </w:tc>
        <w:tc>
          <w:tcPr>
            <w:tcW w:w="1296" w:type="dxa"/>
            <w:vAlign w:val="center"/>
          </w:tcPr>
          <w:p w14:paraId="68CFB56E">
            <w:pPr>
              <w:spacing w:after="0"/>
            </w:pPr>
            <w:r>
              <w:rPr>
                <w:b w:val="0"/>
              </w:rPr>
              <w:t>Có</w:t>
            </w:r>
          </w:p>
        </w:tc>
        <w:tc>
          <w:tcPr>
            <w:tcW w:w="2592" w:type="dxa"/>
            <w:vAlign w:val="center"/>
          </w:tcPr>
          <w:p w14:paraId="30B1A727">
            <w:pPr>
              <w:spacing w:after="0"/>
            </w:pPr>
            <w:r>
              <w:rPr>
                <w:b w:val="0"/>
              </w:rPr>
              <w:t>Số tiền lớn hơn 0.</w:t>
            </w:r>
          </w:p>
        </w:tc>
      </w:tr>
      <w:tr w14:paraId="48C30FF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6F9D7AD2">
            <w:pPr>
              <w:spacing w:after="0"/>
            </w:pPr>
            <w:r>
              <w:rPr>
                <w:b w:val="0"/>
              </w:rPr>
              <w:t>status</w:t>
            </w:r>
          </w:p>
        </w:tc>
        <w:tc>
          <w:tcPr>
            <w:tcW w:w="2016" w:type="dxa"/>
            <w:vAlign w:val="center"/>
          </w:tcPr>
          <w:p w14:paraId="2A55601E">
            <w:pPr>
              <w:spacing w:after="0"/>
            </w:pPr>
            <w:r>
              <w:rPr>
                <w:b w:val="0"/>
              </w:rPr>
              <w:t>Trạng thái</w:t>
            </w:r>
          </w:p>
        </w:tc>
        <w:tc>
          <w:tcPr>
            <w:tcW w:w="1440" w:type="dxa"/>
            <w:vAlign w:val="center"/>
          </w:tcPr>
          <w:p w14:paraId="2AE1E837">
            <w:pPr>
              <w:spacing w:after="0"/>
            </w:pPr>
            <w:r>
              <w:rPr>
                <w:b w:val="0"/>
              </w:rPr>
              <w:t>Select</w:t>
            </w:r>
          </w:p>
        </w:tc>
        <w:tc>
          <w:tcPr>
            <w:tcW w:w="1296" w:type="dxa"/>
            <w:vAlign w:val="center"/>
          </w:tcPr>
          <w:p w14:paraId="6C0FDAEF">
            <w:pPr>
              <w:spacing w:after="0"/>
            </w:pPr>
            <w:r>
              <w:rPr>
                <w:b w:val="0"/>
              </w:rPr>
              <w:t>Có</w:t>
            </w:r>
          </w:p>
        </w:tc>
        <w:tc>
          <w:tcPr>
            <w:tcW w:w="2592" w:type="dxa"/>
            <w:vAlign w:val="center"/>
          </w:tcPr>
          <w:p w14:paraId="046C490C">
            <w:pPr>
              <w:spacing w:after="0"/>
            </w:pPr>
            <w:r>
              <w:rPr>
                <w:b w:val="0"/>
              </w:rPr>
              <w:t>SCHEDULED, SELLING, SOLD_OUT, CANCELLED.</w:t>
            </w:r>
          </w:p>
        </w:tc>
      </w:tr>
      <w:tr w14:paraId="74BE0A7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7AF45AD3">
            <w:pPr>
              <w:spacing w:after="0"/>
            </w:pPr>
            <w:r>
              <w:rPr>
                <w:b w:val="0"/>
              </w:rPr>
              <w:t>note</w:t>
            </w:r>
          </w:p>
        </w:tc>
        <w:tc>
          <w:tcPr>
            <w:tcW w:w="2016" w:type="dxa"/>
            <w:vAlign w:val="center"/>
          </w:tcPr>
          <w:p w14:paraId="01C2463E">
            <w:pPr>
              <w:spacing w:after="0"/>
            </w:pPr>
            <w:r>
              <w:rPr>
                <w:b w:val="0"/>
              </w:rPr>
              <w:t>Ghi chú</w:t>
            </w:r>
          </w:p>
        </w:tc>
        <w:tc>
          <w:tcPr>
            <w:tcW w:w="1440" w:type="dxa"/>
            <w:vAlign w:val="center"/>
          </w:tcPr>
          <w:p w14:paraId="39676286">
            <w:pPr>
              <w:spacing w:after="0"/>
            </w:pPr>
            <w:r>
              <w:rPr>
                <w:b w:val="0"/>
              </w:rPr>
              <w:t>Textarea</w:t>
            </w:r>
          </w:p>
        </w:tc>
        <w:tc>
          <w:tcPr>
            <w:tcW w:w="1296" w:type="dxa"/>
            <w:vAlign w:val="center"/>
          </w:tcPr>
          <w:p w14:paraId="776C92AB">
            <w:pPr>
              <w:spacing w:after="0"/>
            </w:pPr>
            <w:r>
              <w:rPr>
                <w:b w:val="0"/>
              </w:rPr>
              <w:t>Không</w:t>
            </w:r>
          </w:p>
        </w:tc>
        <w:tc>
          <w:tcPr>
            <w:tcW w:w="2592" w:type="dxa"/>
            <w:vAlign w:val="center"/>
          </w:tcPr>
          <w:p w14:paraId="2E5B65BB">
            <w:pPr>
              <w:spacing w:after="0"/>
            </w:pPr>
            <w:r>
              <w:rPr>
                <w:b w:val="0"/>
              </w:rPr>
              <w:t>Thông tin bổ sung cho suất chiếu.</w:t>
            </w:r>
          </w:p>
        </w:tc>
      </w:tr>
    </w:tbl>
    <w:p w14:paraId="2A8073CB"/>
    <w:p w14:paraId="7F374CBA">
      <w:pPr>
        <w:pStyle w:val="3"/>
      </w:pPr>
      <w:r>
        <w:t>3.6. Lọc lịch chiếu</w:t>
      </w:r>
    </w:p>
    <w:p w14:paraId="40B3C4BE">
      <w:pPr>
        <w:pStyle w:val="4"/>
      </w:pPr>
      <w:r>
        <w:t>3.6.1. Đặc tả Use Case</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4680"/>
        <w:gridCol w:w="4680"/>
      </w:tblGrid>
      <w:tr w14:paraId="359A0E0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shd w:val="clear" w:color="auto" w:fill="F2F4F7"/>
            <w:vAlign w:val="center"/>
          </w:tcPr>
          <w:p w14:paraId="133857FF">
            <w:pPr>
              <w:spacing w:after="0"/>
              <w:jc w:val="center"/>
            </w:pPr>
            <w:r>
              <w:rPr>
                <w:b/>
              </w:rPr>
              <w:t>Thuộc tính</w:t>
            </w:r>
          </w:p>
        </w:tc>
        <w:tc>
          <w:tcPr>
            <w:tcW w:w="6336" w:type="dxa"/>
            <w:shd w:val="clear" w:color="auto" w:fill="F2F4F7"/>
            <w:vAlign w:val="center"/>
          </w:tcPr>
          <w:p w14:paraId="401992DC">
            <w:pPr>
              <w:spacing w:after="0"/>
              <w:jc w:val="center"/>
            </w:pPr>
            <w:r>
              <w:rPr>
                <w:b/>
              </w:rPr>
              <w:t>Nội dung</w:t>
            </w:r>
          </w:p>
        </w:tc>
      </w:tr>
      <w:tr w14:paraId="7F40B4C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1E17F5BC">
            <w:pPr>
              <w:spacing w:after="0"/>
            </w:pPr>
            <w:r>
              <w:rPr>
                <w:b w:val="0"/>
              </w:rPr>
              <w:t>Use Case ID</w:t>
            </w:r>
          </w:p>
        </w:tc>
        <w:tc>
          <w:tcPr>
            <w:tcW w:w="6336" w:type="dxa"/>
            <w:vAlign w:val="center"/>
          </w:tcPr>
          <w:p w14:paraId="7EC3F95B">
            <w:pPr>
              <w:spacing w:after="0"/>
            </w:pPr>
            <w:r>
              <w:rPr>
                <w:b w:val="0"/>
              </w:rPr>
              <w:t>UC-06</w:t>
            </w:r>
          </w:p>
        </w:tc>
      </w:tr>
      <w:tr w14:paraId="2984EF4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21E7976E">
            <w:pPr>
              <w:spacing w:after="0"/>
            </w:pPr>
            <w:r>
              <w:rPr>
                <w:b w:val="0"/>
              </w:rPr>
              <w:t>Mô tả</w:t>
            </w:r>
          </w:p>
        </w:tc>
        <w:tc>
          <w:tcPr>
            <w:tcW w:w="6336" w:type="dxa"/>
            <w:vAlign w:val="center"/>
          </w:tcPr>
          <w:p w14:paraId="11C4100E">
            <w:pPr>
              <w:spacing w:after="0"/>
            </w:pPr>
            <w:r>
              <w:rPr>
                <w:b w:val="0"/>
              </w:rPr>
              <w:t>Lọc lịch chiếu</w:t>
            </w:r>
          </w:p>
        </w:tc>
      </w:tr>
      <w:tr w14:paraId="706DD2E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3EA0D927">
            <w:pPr>
              <w:spacing w:after="0"/>
            </w:pPr>
            <w:r>
              <w:rPr>
                <w:b w:val="0"/>
              </w:rPr>
              <w:t>Tác nhân (Actor)</w:t>
            </w:r>
          </w:p>
        </w:tc>
        <w:tc>
          <w:tcPr>
            <w:tcW w:w="6336" w:type="dxa"/>
            <w:vAlign w:val="center"/>
          </w:tcPr>
          <w:p w14:paraId="45665303">
            <w:pPr>
              <w:spacing w:after="0"/>
            </w:pPr>
            <w:r>
              <w:rPr>
                <w:b w:val="0"/>
              </w:rPr>
              <w:t>Người quản trị</w:t>
            </w:r>
          </w:p>
        </w:tc>
      </w:tr>
      <w:tr w14:paraId="58C8F5C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1EA732F7">
            <w:pPr>
              <w:spacing w:after="0"/>
            </w:pPr>
            <w:r>
              <w:rPr>
                <w:b w:val="0"/>
              </w:rPr>
              <w:t>Sự ưu tiên (Priority)</w:t>
            </w:r>
          </w:p>
        </w:tc>
        <w:tc>
          <w:tcPr>
            <w:tcW w:w="6336" w:type="dxa"/>
            <w:vAlign w:val="center"/>
          </w:tcPr>
          <w:p w14:paraId="0E99B753">
            <w:pPr>
              <w:spacing w:after="0"/>
            </w:pPr>
            <w:r>
              <w:rPr>
                <w:b w:val="0"/>
              </w:rPr>
              <w:t>Cao</w:t>
            </w:r>
          </w:p>
        </w:tc>
      </w:tr>
      <w:tr w14:paraId="57447E2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681E44F7">
            <w:pPr>
              <w:spacing w:after="0"/>
            </w:pPr>
            <w:r>
              <w:rPr>
                <w:b w:val="0"/>
              </w:rPr>
              <w:t>Trigger</w:t>
            </w:r>
          </w:p>
        </w:tc>
        <w:tc>
          <w:tcPr>
            <w:tcW w:w="6336" w:type="dxa"/>
            <w:vAlign w:val="center"/>
          </w:tcPr>
          <w:p w14:paraId="5C165EFB">
            <w:pPr>
              <w:spacing w:after="0"/>
            </w:pPr>
            <w:r>
              <w:rPr>
                <w:b w:val="0"/>
              </w:rPr>
              <w:t>Người quản trị thay đổi bộ lọc trên trang /showtimes.</w:t>
            </w:r>
          </w:p>
        </w:tc>
      </w:tr>
      <w:tr w14:paraId="05DFD9A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014CC366">
            <w:pPr>
              <w:spacing w:after="0"/>
            </w:pPr>
            <w:r>
              <w:rPr>
                <w:b w:val="0"/>
              </w:rPr>
              <w:t>Điều kiện cần (Pre-Condition)</w:t>
            </w:r>
          </w:p>
        </w:tc>
        <w:tc>
          <w:tcPr>
            <w:tcW w:w="6336" w:type="dxa"/>
            <w:vAlign w:val="center"/>
          </w:tcPr>
          <w:p w14:paraId="1B16957E">
            <w:pPr>
              <w:spacing w:after="0"/>
            </w:pPr>
            <w:r>
              <w:rPr>
                <w:b w:val="0"/>
              </w:rPr>
              <w:t>Người quản trị đã đăng nhập; hệ thống có dữ liệu lịch chiếu.</w:t>
            </w:r>
          </w:p>
        </w:tc>
      </w:tr>
      <w:tr w14:paraId="4B9B281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1E8E6077">
            <w:pPr>
              <w:spacing w:after="0"/>
            </w:pPr>
            <w:r>
              <w:rPr>
                <w:b w:val="0"/>
              </w:rPr>
              <w:t>Điều kiện sau (Post-Condition)</w:t>
            </w:r>
          </w:p>
        </w:tc>
        <w:tc>
          <w:tcPr>
            <w:tcW w:w="6336" w:type="dxa"/>
            <w:vAlign w:val="center"/>
          </w:tcPr>
          <w:p w14:paraId="2E08F493">
            <w:pPr>
              <w:spacing w:after="0"/>
            </w:pPr>
            <w:r>
              <w:rPr>
                <w:b w:val="0"/>
              </w:rPr>
              <w:t>Danh sách lịch chiếu được hiển thị theo điều kiện lọc.</w:t>
            </w:r>
          </w:p>
        </w:tc>
      </w:tr>
      <w:tr w14:paraId="4A53BD7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2880" w:type="dxa"/>
            <w:vAlign w:val="center"/>
          </w:tcPr>
          <w:p w14:paraId="79E9759F">
            <w:pPr>
              <w:spacing w:after="0"/>
            </w:pPr>
            <w:r>
              <w:rPr>
                <w:b w:val="0"/>
              </w:rPr>
              <w:t>Luồng cơ bản (Basic Flow)</w:t>
            </w:r>
          </w:p>
        </w:tc>
        <w:tc>
          <w:tcPr>
            <w:tcW w:w="6336" w:type="dxa"/>
            <w:vAlign w:val="center"/>
          </w:tcPr>
          <w:p w14:paraId="2D38AC2E">
            <w:pPr>
              <w:spacing w:after="0"/>
            </w:pPr>
            <w:r>
              <w:rPr>
                <w:b w:val="0"/>
              </w:rPr>
              <w:t>1. Người quản trị mở trang danh sách lịch chiếu.</w:t>
            </w:r>
            <w:r>
              <w:rPr>
                <w:b w:val="0"/>
              </w:rPr>
              <w:br w:type="textWrapping"/>
            </w:r>
            <w:r>
              <w:rPr>
                <w:b w:val="0"/>
              </w:rPr>
              <w:t>2. Hệ thống hiển thị bộ lọc ngày, phim và phòng chiếu.</w:t>
            </w:r>
            <w:r>
              <w:rPr>
                <w:b w:val="0"/>
              </w:rPr>
              <w:br w:type="textWrapping"/>
            </w:r>
            <w:r>
              <w:rPr>
                <w:b w:val="0"/>
              </w:rPr>
              <w:t>3. Người quản trị nhập/chọn điều kiện lọc.</w:t>
            </w:r>
            <w:r>
              <w:rPr>
                <w:b w:val="0"/>
              </w:rPr>
              <w:br w:type="textWrapping"/>
            </w:r>
            <w:r>
              <w:rPr>
                <w:b w:val="0"/>
              </w:rPr>
              <w:t>4. Hệ thống truy vấn lịch chiếu theo ngày, phim và phòng.</w:t>
            </w:r>
            <w:r>
              <w:rPr>
                <w:b w:val="0"/>
              </w:rPr>
              <w:br w:type="textWrapping"/>
            </w:r>
            <w:r>
              <w:rPr>
                <w:b w:val="0"/>
              </w:rPr>
              <w:t>5. Hệ thống hiển thị kết quả phù hợp trên bảng danh sách.</w:t>
            </w:r>
          </w:p>
        </w:tc>
      </w:tr>
    </w:tbl>
    <w:p w14:paraId="7DA93B65"/>
    <w:p w14:paraId="47652EED">
      <w:pPr>
        <w:pStyle w:val="4"/>
      </w:pPr>
      <w:r>
        <w:t>3.6.2. Sơ đồ luồng chi tiết</w:t>
      </w:r>
    </w:p>
    <w:p w14:paraId="5B5B0381">
      <w:pPr>
        <w:pStyle w:val="29"/>
      </w:pPr>
      <w:r>
        <w:t>Người quản trị mở trang danh sách lịch chiếu.</w:t>
      </w:r>
    </w:p>
    <w:p w14:paraId="280CE6E5">
      <w:pPr>
        <w:pStyle w:val="29"/>
      </w:pPr>
      <w:r>
        <w:t>Hệ thống hiển thị bộ lọc ngày, phim và phòng chiếu.</w:t>
      </w:r>
    </w:p>
    <w:p w14:paraId="7CF21530">
      <w:pPr>
        <w:pStyle w:val="29"/>
      </w:pPr>
      <w:r>
        <w:t>Người quản trị nhập/chọn điều kiện lọc.</w:t>
      </w:r>
    </w:p>
    <w:p w14:paraId="4E782033">
      <w:pPr>
        <w:pStyle w:val="29"/>
      </w:pPr>
      <w:r>
        <w:t>Hệ thống truy vấn lịch chiếu theo ngày, phim và phòng.</w:t>
      </w:r>
    </w:p>
    <w:p w14:paraId="7DA96653">
      <w:pPr>
        <w:pStyle w:val="29"/>
      </w:pPr>
      <w:r>
        <w:t>Hệ thống hiển thị kết quả phù hợp trên bảng danh sách.</w:t>
      </w:r>
    </w:p>
    <w:p w14:paraId="59CC3D6D">
      <w:pPr>
        <w:pStyle w:val="4"/>
      </w:pPr>
      <w:r>
        <w:t>3.6.3. Giao diện</w:t>
      </w:r>
    </w:p>
    <w:p w14:paraId="535B0F45">
      <w:r>
        <w:rPr>
          <w:b w:val="0"/>
          <w:i/>
        </w:rPr>
        <w:t>Tạm thời hệ thống sử dụng giao diện web Thymeleaf tương ứng với chức năng. Chưa đính kèm ảnh chụp màn hình trong tài liệu; khi có UI chốt cuối sẽ bổ sung ảnh minh họa tại mục này.</w:t>
      </w:r>
    </w:p>
    <w:p w14:paraId="0B06F8EA">
      <w:pPr>
        <w:pStyle w:val="4"/>
      </w:pPr>
      <w:r>
        <w:t>3.6.4. Mô tả chi tiết</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1872"/>
        <w:gridCol w:w="1872"/>
        <w:gridCol w:w="1872"/>
        <w:gridCol w:w="1872"/>
        <w:gridCol w:w="1872"/>
      </w:tblGrid>
      <w:tr w14:paraId="017D99FC">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shd w:val="clear" w:color="auto" w:fill="E8EEF5"/>
            <w:vAlign w:val="center"/>
          </w:tcPr>
          <w:p w14:paraId="78838A12">
            <w:pPr>
              <w:spacing w:after="0"/>
              <w:jc w:val="center"/>
            </w:pPr>
            <w:r>
              <w:rPr>
                <w:b/>
              </w:rPr>
              <w:t>Tên kỹ thuật</w:t>
            </w:r>
          </w:p>
        </w:tc>
        <w:tc>
          <w:tcPr>
            <w:tcW w:w="2016" w:type="dxa"/>
            <w:shd w:val="clear" w:color="auto" w:fill="E8EEF5"/>
            <w:vAlign w:val="center"/>
          </w:tcPr>
          <w:p w14:paraId="047E61EC">
            <w:pPr>
              <w:spacing w:after="0"/>
              <w:jc w:val="center"/>
            </w:pPr>
            <w:r>
              <w:rPr>
                <w:b/>
              </w:rPr>
              <w:t>Tên tiếng Việt</w:t>
            </w:r>
          </w:p>
        </w:tc>
        <w:tc>
          <w:tcPr>
            <w:tcW w:w="1440" w:type="dxa"/>
            <w:shd w:val="clear" w:color="auto" w:fill="E8EEF5"/>
            <w:vAlign w:val="center"/>
          </w:tcPr>
          <w:p w14:paraId="2E688682">
            <w:pPr>
              <w:spacing w:after="0"/>
              <w:jc w:val="center"/>
            </w:pPr>
            <w:r>
              <w:rPr>
                <w:b/>
              </w:rPr>
              <w:t>Loại</w:t>
            </w:r>
          </w:p>
        </w:tc>
        <w:tc>
          <w:tcPr>
            <w:tcW w:w="1296" w:type="dxa"/>
            <w:shd w:val="clear" w:color="auto" w:fill="E8EEF5"/>
            <w:vAlign w:val="center"/>
          </w:tcPr>
          <w:p w14:paraId="2D873214">
            <w:pPr>
              <w:spacing w:after="0"/>
              <w:jc w:val="center"/>
            </w:pPr>
            <w:r>
              <w:rPr>
                <w:b/>
              </w:rPr>
              <w:t>Bắt buộc?</w:t>
            </w:r>
          </w:p>
        </w:tc>
        <w:tc>
          <w:tcPr>
            <w:tcW w:w="2592" w:type="dxa"/>
            <w:shd w:val="clear" w:color="auto" w:fill="E8EEF5"/>
            <w:vAlign w:val="center"/>
          </w:tcPr>
          <w:p w14:paraId="28D87DE3">
            <w:pPr>
              <w:spacing w:after="0"/>
              <w:jc w:val="center"/>
            </w:pPr>
            <w:r>
              <w:rPr>
                <w:b/>
              </w:rPr>
              <w:t>Mô tả</w:t>
            </w:r>
          </w:p>
        </w:tc>
      </w:tr>
      <w:tr w14:paraId="1086D83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35D09A66">
            <w:pPr>
              <w:spacing w:after="0"/>
            </w:pPr>
            <w:r>
              <w:rPr>
                <w:b w:val="0"/>
              </w:rPr>
              <w:t>date</w:t>
            </w:r>
          </w:p>
        </w:tc>
        <w:tc>
          <w:tcPr>
            <w:tcW w:w="2016" w:type="dxa"/>
            <w:vAlign w:val="center"/>
          </w:tcPr>
          <w:p w14:paraId="7A751722">
            <w:pPr>
              <w:spacing w:after="0"/>
            </w:pPr>
            <w:r>
              <w:rPr>
                <w:b w:val="0"/>
              </w:rPr>
              <w:t>Ngày chiếu</w:t>
            </w:r>
          </w:p>
        </w:tc>
        <w:tc>
          <w:tcPr>
            <w:tcW w:w="1440" w:type="dxa"/>
            <w:vAlign w:val="center"/>
          </w:tcPr>
          <w:p w14:paraId="3ABD4977">
            <w:pPr>
              <w:spacing w:after="0"/>
            </w:pPr>
            <w:r>
              <w:rPr>
                <w:b w:val="0"/>
              </w:rPr>
              <w:t>Date</w:t>
            </w:r>
          </w:p>
        </w:tc>
        <w:tc>
          <w:tcPr>
            <w:tcW w:w="1296" w:type="dxa"/>
            <w:vAlign w:val="center"/>
          </w:tcPr>
          <w:p w14:paraId="39F75F6E">
            <w:pPr>
              <w:spacing w:after="0"/>
            </w:pPr>
            <w:r>
              <w:rPr>
                <w:b w:val="0"/>
              </w:rPr>
              <w:t>Không</w:t>
            </w:r>
          </w:p>
        </w:tc>
        <w:tc>
          <w:tcPr>
            <w:tcW w:w="2592" w:type="dxa"/>
            <w:vAlign w:val="center"/>
          </w:tcPr>
          <w:p w14:paraId="3E44DA9D">
            <w:pPr>
              <w:spacing w:after="0"/>
            </w:pPr>
            <w:r>
              <w:rPr>
                <w:b w:val="0"/>
              </w:rPr>
              <w:t>Nếu không chọn, hệ thống dùng ngày hiện tại.</w:t>
            </w:r>
          </w:p>
        </w:tc>
      </w:tr>
      <w:tr w14:paraId="07AE71D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6F354344">
            <w:pPr>
              <w:spacing w:after="0"/>
            </w:pPr>
            <w:r>
              <w:rPr>
                <w:b w:val="0"/>
              </w:rPr>
              <w:t>movieId</w:t>
            </w:r>
          </w:p>
        </w:tc>
        <w:tc>
          <w:tcPr>
            <w:tcW w:w="2016" w:type="dxa"/>
            <w:vAlign w:val="center"/>
          </w:tcPr>
          <w:p w14:paraId="07623E4C">
            <w:pPr>
              <w:spacing w:after="0"/>
            </w:pPr>
            <w:r>
              <w:rPr>
                <w:b w:val="0"/>
              </w:rPr>
              <w:t>Phim</w:t>
            </w:r>
          </w:p>
        </w:tc>
        <w:tc>
          <w:tcPr>
            <w:tcW w:w="1440" w:type="dxa"/>
            <w:vAlign w:val="center"/>
          </w:tcPr>
          <w:p w14:paraId="4ADCA4C3">
            <w:pPr>
              <w:spacing w:after="0"/>
            </w:pPr>
            <w:r>
              <w:rPr>
                <w:b w:val="0"/>
              </w:rPr>
              <w:t>Select</w:t>
            </w:r>
          </w:p>
        </w:tc>
        <w:tc>
          <w:tcPr>
            <w:tcW w:w="1296" w:type="dxa"/>
            <w:vAlign w:val="center"/>
          </w:tcPr>
          <w:p w14:paraId="57468DC6">
            <w:pPr>
              <w:spacing w:after="0"/>
            </w:pPr>
            <w:r>
              <w:rPr>
                <w:b w:val="0"/>
              </w:rPr>
              <w:t>Không</w:t>
            </w:r>
          </w:p>
        </w:tc>
        <w:tc>
          <w:tcPr>
            <w:tcW w:w="2592" w:type="dxa"/>
            <w:vAlign w:val="center"/>
          </w:tcPr>
          <w:p w14:paraId="04150F6F">
            <w:pPr>
              <w:spacing w:after="0"/>
            </w:pPr>
            <w:r>
              <w:rPr>
                <w:b w:val="0"/>
              </w:rPr>
              <w:t>Lọc theo phim cụ thể.</w:t>
            </w:r>
          </w:p>
        </w:tc>
      </w:tr>
      <w:tr w14:paraId="7146580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1872" w:type="dxa"/>
            <w:vAlign w:val="center"/>
          </w:tcPr>
          <w:p w14:paraId="6DB3678A">
            <w:pPr>
              <w:spacing w:after="0"/>
            </w:pPr>
            <w:r>
              <w:rPr>
                <w:b w:val="0"/>
              </w:rPr>
              <w:t>auditoriumId</w:t>
            </w:r>
          </w:p>
        </w:tc>
        <w:tc>
          <w:tcPr>
            <w:tcW w:w="2016" w:type="dxa"/>
            <w:vAlign w:val="center"/>
          </w:tcPr>
          <w:p w14:paraId="308773C1">
            <w:pPr>
              <w:spacing w:after="0"/>
            </w:pPr>
            <w:r>
              <w:rPr>
                <w:b w:val="0"/>
              </w:rPr>
              <w:t>Phòng chiếu</w:t>
            </w:r>
          </w:p>
        </w:tc>
        <w:tc>
          <w:tcPr>
            <w:tcW w:w="1440" w:type="dxa"/>
            <w:vAlign w:val="center"/>
          </w:tcPr>
          <w:p w14:paraId="13555F01">
            <w:pPr>
              <w:spacing w:after="0"/>
            </w:pPr>
            <w:r>
              <w:rPr>
                <w:b w:val="0"/>
              </w:rPr>
              <w:t>Select</w:t>
            </w:r>
          </w:p>
        </w:tc>
        <w:tc>
          <w:tcPr>
            <w:tcW w:w="1296" w:type="dxa"/>
            <w:vAlign w:val="center"/>
          </w:tcPr>
          <w:p w14:paraId="2E1890C6">
            <w:pPr>
              <w:spacing w:after="0"/>
            </w:pPr>
            <w:r>
              <w:rPr>
                <w:b w:val="0"/>
              </w:rPr>
              <w:t>Không</w:t>
            </w:r>
          </w:p>
        </w:tc>
        <w:tc>
          <w:tcPr>
            <w:tcW w:w="2592" w:type="dxa"/>
            <w:vAlign w:val="center"/>
          </w:tcPr>
          <w:p w14:paraId="52298365">
            <w:pPr>
              <w:spacing w:after="0"/>
            </w:pPr>
            <w:r>
              <w:rPr>
                <w:b w:val="0"/>
              </w:rPr>
              <w:t>Lọc theo phòng cụ thể.</w:t>
            </w:r>
          </w:p>
        </w:tc>
      </w:tr>
    </w:tbl>
    <w:p w14:paraId="3D4F68F1"/>
    <w:p w14:paraId="535155A4">
      <w:pPr>
        <w:pStyle w:val="2"/>
      </w:pPr>
      <w:r>
        <w:t>PHẦN 4: CÁC COMPONENT, THÔNG BÁO, CẢNH BÁO</w:t>
      </w:r>
    </w:p>
    <w:p w14:paraId="59D56DBE">
      <w:pPr>
        <w:pStyle w:val="3"/>
      </w:pPr>
      <w:r>
        <w:t>4.1 Component giao diện</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2340"/>
        <w:gridCol w:w="2340"/>
        <w:gridCol w:w="2340"/>
        <w:gridCol w:w="2340"/>
      </w:tblGrid>
      <w:tr w14:paraId="7A35E2E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shd w:val="clear" w:color="auto" w:fill="E8EEF5"/>
            <w:vAlign w:val="center"/>
          </w:tcPr>
          <w:p w14:paraId="4FB84F52">
            <w:pPr>
              <w:spacing w:after="0"/>
              <w:jc w:val="center"/>
            </w:pPr>
            <w:r>
              <w:rPr>
                <w:b/>
              </w:rPr>
              <w:t>STT</w:t>
            </w:r>
          </w:p>
        </w:tc>
        <w:tc>
          <w:tcPr>
            <w:tcW w:w="2160" w:type="dxa"/>
            <w:shd w:val="clear" w:color="auto" w:fill="E8EEF5"/>
            <w:vAlign w:val="center"/>
          </w:tcPr>
          <w:p w14:paraId="347147E7">
            <w:pPr>
              <w:spacing w:after="0"/>
              <w:jc w:val="center"/>
            </w:pPr>
            <w:r>
              <w:rPr>
                <w:b/>
              </w:rPr>
              <w:t>Component</w:t>
            </w:r>
          </w:p>
        </w:tc>
        <w:tc>
          <w:tcPr>
            <w:tcW w:w="4320" w:type="dxa"/>
            <w:shd w:val="clear" w:color="auto" w:fill="E8EEF5"/>
            <w:vAlign w:val="center"/>
          </w:tcPr>
          <w:p w14:paraId="5F528DB7">
            <w:pPr>
              <w:spacing w:after="0"/>
              <w:jc w:val="center"/>
            </w:pPr>
            <w:r>
              <w:rPr>
                <w:b/>
              </w:rPr>
              <w:t>Mô tả</w:t>
            </w:r>
          </w:p>
        </w:tc>
        <w:tc>
          <w:tcPr>
            <w:tcW w:w="2160" w:type="dxa"/>
            <w:shd w:val="clear" w:color="auto" w:fill="E8EEF5"/>
            <w:vAlign w:val="center"/>
          </w:tcPr>
          <w:p w14:paraId="0E8F0231">
            <w:pPr>
              <w:spacing w:after="0"/>
              <w:jc w:val="center"/>
            </w:pPr>
            <w:r>
              <w:rPr>
                <w:b/>
              </w:rPr>
              <w:t>Màn hình sử dụng</w:t>
            </w:r>
          </w:p>
        </w:tc>
      </w:tr>
      <w:tr w14:paraId="5705060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55E996CC">
            <w:pPr>
              <w:spacing w:after="0"/>
            </w:pPr>
            <w:r>
              <w:rPr>
                <w:b w:val="0"/>
              </w:rPr>
              <w:t>1</w:t>
            </w:r>
          </w:p>
        </w:tc>
        <w:tc>
          <w:tcPr>
            <w:tcW w:w="2160" w:type="dxa"/>
            <w:vAlign w:val="center"/>
          </w:tcPr>
          <w:p w14:paraId="17714B57">
            <w:pPr>
              <w:spacing w:after="0"/>
            </w:pPr>
            <w:r>
              <w:rPr>
                <w:b w:val="0"/>
              </w:rPr>
              <w:t>Topbar/Menu</w:t>
            </w:r>
          </w:p>
        </w:tc>
        <w:tc>
          <w:tcPr>
            <w:tcW w:w="4320" w:type="dxa"/>
            <w:vAlign w:val="center"/>
          </w:tcPr>
          <w:p w14:paraId="2FDD463C">
            <w:pPr>
              <w:spacing w:after="0"/>
            </w:pPr>
            <w:r>
              <w:rPr>
                <w:b w:val="0"/>
              </w:rPr>
              <w:t>Điều hướng giữa Lịch chiếu, Phim, Phòng chiếu, Đăng nhập/Đăng ký/Đăng xuất.</w:t>
            </w:r>
          </w:p>
        </w:tc>
        <w:tc>
          <w:tcPr>
            <w:tcW w:w="2160" w:type="dxa"/>
            <w:vAlign w:val="center"/>
          </w:tcPr>
          <w:p w14:paraId="40EC2856">
            <w:pPr>
              <w:spacing w:after="0"/>
            </w:pPr>
            <w:r>
              <w:rPr>
                <w:b w:val="0"/>
              </w:rPr>
              <w:t>Toàn hệ thống</w:t>
            </w:r>
          </w:p>
        </w:tc>
      </w:tr>
      <w:tr w14:paraId="28B478C4">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454BE983">
            <w:pPr>
              <w:spacing w:after="0"/>
            </w:pPr>
            <w:r>
              <w:rPr>
                <w:b w:val="0"/>
              </w:rPr>
              <w:t>2</w:t>
            </w:r>
          </w:p>
        </w:tc>
        <w:tc>
          <w:tcPr>
            <w:tcW w:w="2160" w:type="dxa"/>
            <w:vAlign w:val="center"/>
          </w:tcPr>
          <w:p w14:paraId="3BCBB849">
            <w:pPr>
              <w:spacing w:after="0"/>
            </w:pPr>
            <w:r>
              <w:rPr>
                <w:b w:val="0"/>
              </w:rPr>
              <w:t>Auth Form</w:t>
            </w:r>
          </w:p>
        </w:tc>
        <w:tc>
          <w:tcPr>
            <w:tcW w:w="4320" w:type="dxa"/>
            <w:vAlign w:val="center"/>
          </w:tcPr>
          <w:p w14:paraId="01971D4B">
            <w:pPr>
              <w:spacing w:after="0"/>
            </w:pPr>
            <w:r>
              <w:rPr>
                <w:b w:val="0"/>
              </w:rPr>
              <w:t>Form đăng nhập và đăng ký tài khoản quản trị.</w:t>
            </w:r>
          </w:p>
        </w:tc>
        <w:tc>
          <w:tcPr>
            <w:tcW w:w="2160" w:type="dxa"/>
            <w:vAlign w:val="center"/>
          </w:tcPr>
          <w:p w14:paraId="665E5441">
            <w:pPr>
              <w:spacing w:after="0"/>
            </w:pPr>
            <w:r>
              <w:rPr>
                <w:b w:val="0"/>
              </w:rPr>
              <w:t>/login, /register</w:t>
            </w:r>
          </w:p>
        </w:tc>
      </w:tr>
      <w:tr w14:paraId="7952EA6D">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05CCEEF8">
            <w:pPr>
              <w:spacing w:after="0"/>
            </w:pPr>
            <w:r>
              <w:rPr>
                <w:b w:val="0"/>
              </w:rPr>
              <w:t>3</w:t>
            </w:r>
          </w:p>
        </w:tc>
        <w:tc>
          <w:tcPr>
            <w:tcW w:w="2160" w:type="dxa"/>
            <w:vAlign w:val="center"/>
          </w:tcPr>
          <w:p w14:paraId="7AC79001">
            <w:pPr>
              <w:spacing w:after="0"/>
            </w:pPr>
            <w:r>
              <w:rPr>
                <w:b w:val="0"/>
              </w:rPr>
              <w:t>Filter Bar</w:t>
            </w:r>
          </w:p>
        </w:tc>
        <w:tc>
          <w:tcPr>
            <w:tcW w:w="4320" w:type="dxa"/>
            <w:vAlign w:val="center"/>
          </w:tcPr>
          <w:p w14:paraId="4FF6C8D3">
            <w:pPr>
              <w:spacing w:after="0"/>
            </w:pPr>
            <w:r>
              <w:rPr>
                <w:b w:val="0"/>
              </w:rPr>
              <w:t>Bộ lọc lịch chiếu theo ngày, phim và phòng chiếu.</w:t>
            </w:r>
          </w:p>
        </w:tc>
        <w:tc>
          <w:tcPr>
            <w:tcW w:w="2160" w:type="dxa"/>
            <w:vAlign w:val="center"/>
          </w:tcPr>
          <w:p w14:paraId="2168FF58">
            <w:pPr>
              <w:spacing w:after="0"/>
            </w:pPr>
            <w:r>
              <w:rPr>
                <w:b w:val="0"/>
              </w:rPr>
              <w:t>/showtimes</w:t>
            </w:r>
          </w:p>
        </w:tc>
      </w:tr>
      <w:tr w14:paraId="1D69AA57">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48157CE0">
            <w:pPr>
              <w:spacing w:after="0"/>
            </w:pPr>
            <w:r>
              <w:rPr>
                <w:b w:val="0"/>
              </w:rPr>
              <w:t>4</w:t>
            </w:r>
          </w:p>
        </w:tc>
        <w:tc>
          <w:tcPr>
            <w:tcW w:w="2160" w:type="dxa"/>
            <w:vAlign w:val="center"/>
          </w:tcPr>
          <w:p w14:paraId="760276E7">
            <w:pPr>
              <w:spacing w:after="0"/>
            </w:pPr>
            <w:r>
              <w:rPr>
                <w:b w:val="0"/>
              </w:rPr>
              <w:t>Data Table</w:t>
            </w:r>
          </w:p>
        </w:tc>
        <w:tc>
          <w:tcPr>
            <w:tcW w:w="4320" w:type="dxa"/>
            <w:vAlign w:val="center"/>
          </w:tcPr>
          <w:p w14:paraId="46580276">
            <w:pPr>
              <w:spacing w:after="0"/>
            </w:pPr>
            <w:r>
              <w:rPr>
                <w:b w:val="0"/>
              </w:rPr>
              <w:t>Bảng hiển thị danh sách phim, phòng chiếu và lịch chiếu.</w:t>
            </w:r>
          </w:p>
        </w:tc>
        <w:tc>
          <w:tcPr>
            <w:tcW w:w="2160" w:type="dxa"/>
            <w:vAlign w:val="center"/>
          </w:tcPr>
          <w:p w14:paraId="5683D99A">
            <w:pPr>
              <w:spacing w:after="0"/>
            </w:pPr>
            <w:r>
              <w:rPr>
                <w:b w:val="0"/>
              </w:rPr>
              <w:t>/movies, /auditoriums, /showtimes</w:t>
            </w:r>
          </w:p>
        </w:tc>
      </w:tr>
      <w:tr w14:paraId="05F56143">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2F09A6F7">
            <w:pPr>
              <w:spacing w:after="0"/>
            </w:pPr>
            <w:r>
              <w:rPr>
                <w:b w:val="0"/>
              </w:rPr>
              <w:t>5</w:t>
            </w:r>
          </w:p>
        </w:tc>
        <w:tc>
          <w:tcPr>
            <w:tcW w:w="2160" w:type="dxa"/>
            <w:vAlign w:val="center"/>
          </w:tcPr>
          <w:p w14:paraId="5071B8BD">
            <w:pPr>
              <w:spacing w:after="0"/>
            </w:pPr>
            <w:r>
              <w:rPr>
                <w:b w:val="0"/>
              </w:rPr>
              <w:t>Movie Picker</w:t>
            </w:r>
          </w:p>
        </w:tc>
        <w:tc>
          <w:tcPr>
            <w:tcW w:w="4320" w:type="dxa"/>
            <w:vAlign w:val="center"/>
          </w:tcPr>
          <w:p w14:paraId="16B67843">
            <w:pPr>
              <w:spacing w:after="0"/>
            </w:pPr>
            <w:r>
              <w:rPr>
                <w:b w:val="0"/>
              </w:rPr>
              <w:t>Danh sách chọn phim bằng poster khi lập lịch chiếu.</w:t>
            </w:r>
          </w:p>
        </w:tc>
        <w:tc>
          <w:tcPr>
            <w:tcW w:w="2160" w:type="dxa"/>
            <w:vAlign w:val="center"/>
          </w:tcPr>
          <w:p w14:paraId="5959E420">
            <w:pPr>
              <w:spacing w:after="0"/>
            </w:pPr>
            <w:r>
              <w:rPr>
                <w:b w:val="0"/>
              </w:rPr>
              <w:t>/showtimes/new, /showtimes/{id}/edit</w:t>
            </w:r>
          </w:p>
        </w:tc>
      </w:tr>
      <w:tr w14:paraId="2DF7F546">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49ECF820">
            <w:pPr>
              <w:spacing w:after="0"/>
            </w:pPr>
            <w:r>
              <w:rPr>
                <w:b w:val="0"/>
              </w:rPr>
              <w:t>6</w:t>
            </w:r>
          </w:p>
        </w:tc>
        <w:tc>
          <w:tcPr>
            <w:tcW w:w="2160" w:type="dxa"/>
            <w:vAlign w:val="center"/>
          </w:tcPr>
          <w:p w14:paraId="600D95E6">
            <w:pPr>
              <w:spacing w:after="0"/>
            </w:pPr>
            <w:r>
              <w:rPr>
                <w:b w:val="0"/>
              </w:rPr>
              <w:t>Alert Message</w:t>
            </w:r>
          </w:p>
        </w:tc>
        <w:tc>
          <w:tcPr>
            <w:tcW w:w="4320" w:type="dxa"/>
            <w:vAlign w:val="center"/>
          </w:tcPr>
          <w:p w14:paraId="7C087D12">
            <w:pPr>
              <w:spacing w:after="0"/>
            </w:pPr>
            <w:r>
              <w:rPr>
                <w:b w:val="0"/>
              </w:rPr>
              <w:t>Thông báo thao tác thành công hoặc lỗi validate.</w:t>
            </w:r>
          </w:p>
        </w:tc>
        <w:tc>
          <w:tcPr>
            <w:tcW w:w="2160" w:type="dxa"/>
            <w:vAlign w:val="center"/>
          </w:tcPr>
          <w:p w14:paraId="39A25FF8">
            <w:pPr>
              <w:spacing w:after="0"/>
            </w:pPr>
            <w:r>
              <w:rPr>
                <w:b w:val="0"/>
              </w:rPr>
              <w:t>Các màn hình form</w:t>
            </w:r>
          </w:p>
        </w:tc>
      </w:tr>
    </w:tbl>
    <w:p w14:paraId="4166F398"/>
    <w:p w14:paraId="03D00D79">
      <w:pPr>
        <w:pStyle w:val="3"/>
      </w:pPr>
      <w:r>
        <w:t>4.2 Thông báo hệ thống</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3120"/>
        <w:gridCol w:w="3120"/>
        <w:gridCol w:w="3120"/>
      </w:tblGrid>
      <w:tr w14:paraId="233B7F1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shd w:val="clear" w:color="auto" w:fill="E8EEF5"/>
            <w:vAlign w:val="center"/>
          </w:tcPr>
          <w:p w14:paraId="360E775D">
            <w:pPr>
              <w:spacing w:after="0"/>
              <w:jc w:val="center"/>
            </w:pPr>
            <w:r>
              <w:rPr>
                <w:b/>
              </w:rPr>
              <w:t>STT</w:t>
            </w:r>
          </w:p>
        </w:tc>
        <w:tc>
          <w:tcPr>
            <w:tcW w:w="3168" w:type="dxa"/>
            <w:shd w:val="clear" w:color="auto" w:fill="E8EEF5"/>
            <w:vAlign w:val="center"/>
          </w:tcPr>
          <w:p w14:paraId="3AB56BAD">
            <w:pPr>
              <w:spacing w:after="0"/>
              <w:jc w:val="center"/>
            </w:pPr>
            <w:r>
              <w:rPr>
                <w:b/>
              </w:rPr>
              <w:t>Tình huống</w:t>
            </w:r>
          </w:p>
        </w:tc>
        <w:tc>
          <w:tcPr>
            <w:tcW w:w="5472" w:type="dxa"/>
            <w:shd w:val="clear" w:color="auto" w:fill="E8EEF5"/>
            <w:vAlign w:val="center"/>
          </w:tcPr>
          <w:p w14:paraId="0A4D84AE">
            <w:pPr>
              <w:spacing w:after="0"/>
              <w:jc w:val="center"/>
            </w:pPr>
            <w:r>
              <w:rPr>
                <w:b/>
              </w:rPr>
              <w:t>Thông báo</w:t>
            </w:r>
          </w:p>
        </w:tc>
      </w:tr>
      <w:tr w14:paraId="3ADA0780">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28BB10BC">
            <w:pPr>
              <w:spacing w:after="0"/>
            </w:pPr>
            <w:r>
              <w:rPr>
                <w:b w:val="0"/>
              </w:rPr>
              <w:t>1</w:t>
            </w:r>
          </w:p>
        </w:tc>
        <w:tc>
          <w:tcPr>
            <w:tcW w:w="3168" w:type="dxa"/>
            <w:vAlign w:val="center"/>
          </w:tcPr>
          <w:p w14:paraId="43E9D0F4">
            <w:pPr>
              <w:spacing w:after="0"/>
            </w:pPr>
            <w:r>
              <w:rPr>
                <w:b w:val="0"/>
              </w:rPr>
              <w:t>Lưu lịch chiếu thành công</w:t>
            </w:r>
          </w:p>
        </w:tc>
        <w:tc>
          <w:tcPr>
            <w:tcW w:w="5472" w:type="dxa"/>
            <w:vAlign w:val="center"/>
          </w:tcPr>
          <w:p w14:paraId="13D84E75">
            <w:pPr>
              <w:spacing w:after="0"/>
            </w:pPr>
            <w:r>
              <w:rPr>
                <w:b w:val="0"/>
              </w:rPr>
              <w:t>Đã lưu lịch chiếu thành công.</w:t>
            </w:r>
          </w:p>
        </w:tc>
      </w:tr>
      <w:tr w14:paraId="427EF26A">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01BE038F">
            <w:pPr>
              <w:spacing w:after="0"/>
            </w:pPr>
            <w:r>
              <w:rPr>
                <w:b w:val="0"/>
              </w:rPr>
              <w:t>2</w:t>
            </w:r>
          </w:p>
        </w:tc>
        <w:tc>
          <w:tcPr>
            <w:tcW w:w="3168" w:type="dxa"/>
            <w:vAlign w:val="center"/>
          </w:tcPr>
          <w:p w14:paraId="6C50B5F6">
            <w:pPr>
              <w:spacing w:after="0"/>
            </w:pPr>
            <w:r>
              <w:rPr>
                <w:b w:val="0"/>
              </w:rPr>
              <w:t>Xóa lịch chiếu</w:t>
            </w:r>
          </w:p>
        </w:tc>
        <w:tc>
          <w:tcPr>
            <w:tcW w:w="5472" w:type="dxa"/>
            <w:vAlign w:val="center"/>
          </w:tcPr>
          <w:p w14:paraId="0E4ED115">
            <w:pPr>
              <w:spacing w:after="0"/>
            </w:pPr>
            <w:r>
              <w:rPr>
                <w:b w:val="0"/>
              </w:rPr>
              <w:t>Đã xóa lịch chiếu.</w:t>
            </w:r>
          </w:p>
        </w:tc>
      </w:tr>
      <w:tr w14:paraId="59A9B094">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4678C25A">
            <w:pPr>
              <w:spacing w:after="0"/>
            </w:pPr>
            <w:r>
              <w:rPr>
                <w:b w:val="0"/>
              </w:rPr>
              <w:t>3</w:t>
            </w:r>
          </w:p>
        </w:tc>
        <w:tc>
          <w:tcPr>
            <w:tcW w:w="3168" w:type="dxa"/>
            <w:vAlign w:val="center"/>
          </w:tcPr>
          <w:p w14:paraId="1D91B318">
            <w:pPr>
              <w:spacing w:after="0"/>
            </w:pPr>
            <w:r>
              <w:rPr>
                <w:b w:val="0"/>
              </w:rPr>
              <w:t>Lưu phim thành công</w:t>
            </w:r>
          </w:p>
        </w:tc>
        <w:tc>
          <w:tcPr>
            <w:tcW w:w="5472" w:type="dxa"/>
            <w:vAlign w:val="center"/>
          </w:tcPr>
          <w:p w14:paraId="772C4579">
            <w:pPr>
              <w:spacing w:after="0"/>
            </w:pPr>
            <w:r>
              <w:rPr>
                <w:b w:val="0"/>
              </w:rPr>
              <w:t>Đã lưu phim thành công.</w:t>
            </w:r>
          </w:p>
        </w:tc>
      </w:tr>
      <w:tr w14:paraId="6F7AD082">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2F90E7BF">
            <w:pPr>
              <w:spacing w:after="0"/>
            </w:pPr>
            <w:r>
              <w:rPr>
                <w:b w:val="0"/>
              </w:rPr>
              <w:t>4</w:t>
            </w:r>
          </w:p>
        </w:tc>
        <w:tc>
          <w:tcPr>
            <w:tcW w:w="3168" w:type="dxa"/>
            <w:vAlign w:val="center"/>
          </w:tcPr>
          <w:p w14:paraId="196797A8">
            <w:pPr>
              <w:spacing w:after="0"/>
            </w:pPr>
            <w:r>
              <w:rPr>
                <w:b w:val="0"/>
              </w:rPr>
              <w:t>Xóa phim</w:t>
            </w:r>
          </w:p>
        </w:tc>
        <w:tc>
          <w:tcPr>
            <w:tcW w:w="5472" w:type="dxa"/>
            <w:vAlign w:val="center"/>
          </w:tcPr>
          <w:p w14:paraId="229C3D87">
            <w:pPr>
              <w:spacing w:after="0"/>
            </w:pPr>
            <w:r>
              <w:rPr>
                <w:b w:val="0"/>
              </w:rPr>
              <w:t>Đã xóa phim.</w:t>
            </w:r>
          </w:p>
        </w:tc>
      </w:tr>
      <w:tr w14:paraId="08556CE5">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64AE0B86">
            <w:pPr>
              <w:spacing w:after="0"/>
            </w:pPr>
            <w:r>
              <w:rPr>
                <w:b w:val="0"/>
              </w:rPr>
              <w:t>5</w:t>
            </w:r>
          </w:p>
        </w:tc>
        <w:tc>
          <w:tcPr>
            <w:tcW w:w="3168" w:type="dxa"/>
            <w:vAlign w:val="center"/>
          </w:tcPr>
          <w:p w14:paraId="70D0A6D1">
            <w:pPr>
              <w:spacing w:after="0"/>
            </w:pPr>
            <w:r>
              <w:rPr>
                <w:b w:val="0"/>
              </w:rPr>
              <w:t>Lưu phòng chiếu thành công</w:t>
            </w:r>
          </w:p>
        </w:tc>
        <w:tc>
          <w:tcPr>
            <w:tcW w:w="5472" w:type="dxa"/>
            <w:vAlign w:val="center"/>
          </w:tcPr>
          <w:p w14:paraId="68597EB4">
            <w:pPr>
              <w:spacing w:after="0"/>
            </w:pPr>
            <w:r>
              <w:rPr>
                <w:b w:val="0"/>
              </w:rPr>
              <w:t>Đã lưu phòng chiếu thành công.</w:t>
            </w:r>
          </w:p>
        </w:tc>
      </w:tr>
      <w:tr w14:paraId="5CF3CA5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64D7C5BD">
            <w:pPr>
              <w:spacing w:after="0"/>
            </w:pPr>
            <w:r>
              <w:rPr>
                <w:b w:val="0"/>
              </w:rPr>
              <w:t>6</w:t>
            </w:r>
          </w:p>
        </w:tc>
        <w:tc>
          <w:tcPr>
            <w:tcW w:w="3168" w:type="dxa"/>
            <w:vAlign w:val="center"/>
          </w:tcPr>
          <w:p w14:paraId="4509EB0A">
            <w:pPr>
              <w:spacing w:after="0"/>
            </w:pPr>
            <w:r>
              <w:rPr>
                <w:b w:val="0"/>
              </w:rPr>
              <w:t>Xóa phòng chiếu</w:t>
            </w:r>
          </w:p>
        </w:tc>
        <w:tc>
          <w:tcPr>
            <w:tcW w:w="5472" w:type="dxa"/>
            <w:vAlign w:val="center"/>
          </w:tcPr>
          <w:p w14:paraId="70A4E8FD">
            <w:pPr>
              <w:spacing w:after="0"/>
            </w:pPr>
            <w:r>
              <w:rPr>
                <w:b w:val="0"/>
              </w:rPr>
              <w:t>Đã xóa phòng chiếu.</w:t>
            </w:r>
          </w:p>
        </w:tc>
      </w:tr>
      <w:tr w14:paraId="56E43D7E">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11BF7C04">
            <w:pPr>
              <w:spacing w:after="0"/>
            </w:pPr>
            <w:r>
              <w:rPr>
                <w:b w:val="0"/>
              </w:rPr>
              <w:t>7</w:t>
            </w:r>
          </w:p>
        </w:tc>
        <w:tc>
          <w:tcPr>
            <w:tcW w:w="3168" w:type="dxa"/>
            <w:vAlign w:val="center"/>
          </w:tcPr>
          <w:p w14:paraId="26438B16">
            <w:pPr>
              <w:spacing w:after="0"/>
            </w:pPr>
            <w:r>
              <w:rPr>
                <w:b w:val="0"/>
              </w:rPr>
              <w:t>Đăng ký thành công</w:t>
            </w:r>
          </w:p>
        </w:tc>
        <w:tc>
          <w:tcPr>
            <w:tcW w:w="5472" w:type="dxa"/>
            <w:vAlign w:val="center"/>
          </w:tcPr>
          <w:p w14:paraId="1DA2CD4A">
            <w:pPr>
              <w:spacing w:after="0"/>
            </w:pPr>
            <w:r>
              <w:rPr>
                <w:b w:val="0"/>
              </w:rPr>
              <w:t>Đăng ký thành công. Vui lòng đăng nhập.</w:t>
            </w:r>
          </w:p>
        </w:tc>
      </w:tr>
      <w:tr w14:paraId="1C6561C9">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720" w:type="dxa"/>
            <w:vAlign w:val="center"/>
          </w:tcPr>
          <w:p w14:paraId="4BD413B7">
            <w:pPr>
              <w:spacing w:after="0"/>
            </w:pPr>
            <w:r>
              <w:rPr>
                <w:b w:val="0"/>
              </w:rPr>
              <w:t>8</w:t>
            </w:r>
          </w:p>
        </w:tc>
        <w:tc>
          <w:tcPr>
            <w:tcW w:w="3168" w:type="dxa"/>
            <w:vAlign w:val="center"/>
          </w:tcPr>
          <w:p w14:paraId="172EF607">
            <w:pPr>
              <w:spacing w:after="0"/>
            </w:pPr>
            <w:r>
              <w:rPr>
                <w:b w:val="0"/>
              </w:rPr>
              <w:t>Đăng nhập thất bại</w:t>
            </w:r>
          </w:p>
        </w:tc>
        <w:tc>
          <w:tcPr>
            <w:tcW w:w="5472" w:type="dxa"/>
            <w:vAlign w:val="center"/>
          </w:tcPr>
          <w:p w14:paraId="106940A4">
            <w:pPr>
              <w:spacing w:after="0"/>
            </w:pPr>
            <w:r>
              <w:rPr>
                <w:b w:val="0"/>
              </w:rPr>
              <w:t>Tên đăng nhập hoặc mật khẩu không đúng.</w:t>
            </w:r>
          </w:p>
        </w:tc>
      </w:tr>
    </w:tbl>
    <w:p w14:paraId="346F13C2"/>
    <w:p w14:paraId="5DD52DF5">
      <w:pPr>
        <w:pStyle w:val="3"/>
      </w:pPr>
      <w:r>
        <w:t>4.3 Cảnh báo và validate</w:t>
      </w:r>
    </w:p>
    <w:p w14:paraId="5A268301">
      <w:pPr>
        <w:pStyle w:val="23"/>
      </w:pPr>
      <w:r>
        <w:t>Tên đăng nhập, họ tên, email, mật khẩu là bắt buộc khi đăng ký.</w:t>
      </w:r>
    </w:p>
    <w:p w14:paraId="0D026385">
      <w:pPr>
        <w:pStyle w:val="23"/>
      </w:pPr>
      <w:r>
        <w:t>Email phải đúng định dạng và không trùng với email đã tồn tại.</w:t>
      </w:r>
    </w:p>
    <w:p w14:paraId="68B59DCC">
      <w:pPr>
        <w:pStyle w:val="23"/>
      </w:pPr>
      <w:r>
        <w:t>Mật khẩu tối thiểu 6 ký tự và xác nhận mật khẩu phải khớp.</w:t>
      </w:r>
    </w:p>
    <w:p w14:paraId="38F85A34">
      <w:pPr>
        <w:pStyle w:val="23"/>
      </w:pPr>
      <w:r>
        <w:t>Tên phim, thể loại và thời lượng là bắt buộc; thời lượng phải lớn hơn 0.</w:t>
      </w:r>
    </w:p>
    <w:p w14:paraId="60F253CF">
      <w:pPr>
        <w:pStyle w:val="23"/>
      </w:pPr>
      <w:r>
        <w:t>Tên phòng, số ghế và định dạng màn hình là bắt buộc; số ghế phải lớn hơn 0.</w:t>
      </w:r>
    </w:p>
    <w:p w14:paraId="2EE6136C">
      <w:pPr>
        <w:pStyle w:val="23"/>
      </w:pPr>
      <w:r>
        <w:t>Khi lập lịch chiếu phải chọn phim, phòng, thời gian bắt đầu, giá vé và trạng thái; giá vé phải lớn hơn 0.</w:t>
      </w:r>
    </w:p>
    <w:p w14:paraId="63059ACF">
      <w:pPr>
        <w:pStyle w:val="2"/>
      </w:pPr>
      <w:r>
        <w:t>PHẦN 5: LINK ISSUE</w:t>
      </w:r>
    </w:p>
    <w:p w14:paraId="54B19A29">
      <w:r>
        <w:rPr>
          <w:b w:val="0"/>
          <w:i w:val="0"/>
        </w:rPr>
        <w:t>Tạm thời hệ thống chưa liên kết công cụ quản lý issue/Jira.</w:t>
      </w:r>
    </w:p>
    <w:tbl>
      <w:tblPr>
        <w:tblStyle w:val="35"/>
        <w:tblW w:w="0" w:type="auto"/>
        <w:tblInd w:w="0" w:type="dxa"/>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Layout w:type="fixed"/>
        <w:tblCellMar>
          <w:top w:w="0" w:type="dxa"/>
          <w:left w:w="108" w:type="dxa"/>
          <w:bottom w:w="0" w:type="dxa"/>
          <w:right w:w="108" w:type="dxa"/>
        </w:tblCellMar>
      </w:tblPr>
      <w:tblGrid>
        <w:gridCol w:w="2340"/>
        <w:gridCol w:w="2340"/>
        <w:gridCol w:w="2340"/>
        <w:gridCol w:w="2340"/>
      </w:tblGrid>
      <w:tr w14:paraId="2042AE71">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shd w:val="clear" w:color="auto" w:fill="E8EEF5"/>
            <w:vAlign w:val="center"/>
          </w:tcPr>
          <w:p w14:paraId="716AF9BE">
            <w:pPr>
              <w:spacing w:after="0"/>
              <w:jc w:val="center"/>
            </w:pPr>
            <w:r>
              <w:rPr>
                <w:b/>
              </w:rPr>
              <w:t>STT</w:t>
            </w:r>
          </w:p>
        </w:tc>
        <w:tc>
          <w:tcPr>
            <w:tcW w:w="1872" w:type="dxa"/>
            <w:shd w:val="clear" w:color="auto" w:fill="E8EEF5"/>
            <w:vAlign w:val="center"/>
          </w:tcPr>
          <w:p w14:paraId="4C8AC868">
            <w:pPr>
              <w:spacing w:after="0"/>
              <w:jc w:val="center"/>
            </w:pPr>
            <w:r>
              <w:rPr>
                <w:b/>
              </w:rPr>
              <w:t>Mã issue</w:t>
            </w:r>
          </w:p>
        </w:tc>
        <w:tc>
          <w:tcPr>
            <w:tcW w:w="5472" w:type="dxa"/>
            <w:shd w:val="clear" w:color="auto" w:fill="E8EEF5"/>
            <w:vAlign w:val="center"/>
          </w:tcPr>
          <w:p w14:paraId="2F48DBB4">
            <w:pPr>
              <w:spacing w:after="0"/>
              <w:jc w:val="center"/>
            </w:pPr>
            <w:r>
              <w:rPr>
                <w:b/>
              </w:rPr>
              <w:t>Nội dung</w:t>
            </w:r>
          </w:p>
        </w:tc>
        <w:tc>
          <w:tcPr>
            <w:tcW w:w="1296" w:type="dxa"/>
            <w:shd w:val="clear" w:color="auto" w:fill="E8EEF5"/>
            <w:vAlign w:val="center"/>
          </w:tcPr>
          <w:p w14:paraId="611A0277">
            <w:pPr>
              <w:spacing w:after="0"/>
              <w:jc w:val="center"/>
            </w:pPr>
            <w:r>
              <w:rPr>
                <w:b/>
              </w:rPr>
              <w:t>Trạng thái</w:t>
            </w:r>
          </w:p>
        </w:tc>
      </w:tr>
      <w:tr w14:paraId="767B60EB">
        <w:tblPrEx>
          <w:tblBorders>
            <w:top w:val="single" w:color="D9DEE7" w:sz="4" w:space="0"/>
            <w:left w:val="single" w:color="D9DEE7" w:sz="4" w:space="0"/>
            <w:bottom w:val="single" w:color="D9DEE7" w:sz="4" w:space="0"/>
            <w:right w:val="single" w:color="D9DEE7" w:sz="4" w:space="0"/>
            <w:insideH w:val="single" w:color="D9DEE7" w:sz="4" w:space="0"/>
            <w:insideV w:val="single" w:color="D9DEE7" w:sz="4" w:space="0"/>
          </w:tblBorders>
          <w:tblCellMar>
            <w:top w:w="0" w:type="dxa"/>
            <w:left w:w="108" w:type="dxa"/>
            <w:bottom w:w="0" w:type="dxa"/>
            <w:right w:w="108" w:type="dxa"/>
          </w:tblCellMar>
        </w:tblPrEx>
        <w:tc>
          <w:tcPr>
            <w:tcW w:w="864" w:type="dxa"/>
            <w:vAlign w:val="center"/>
          </w:tcPr>
          <w:p w14:paraId="2E16A0D3">
            <w:pPr>
              <w:spacing w:after="0"/>
            </w:pPr>
            <w:r>
              <w:rPr>
                <w:b w:val="0"/>
              </w:rPr>
              <w:t>1</w:t>
            </w:r>
          </w:p>
        </w:tc>
        <w:tc>
          <w:tcPr>
            <w:tcW w:w="1872" w:type="dxa"/>
            <w:vAlign w:val="center"/>
          </w:tcPr>
          <w:p w14:paraId="6F5262F5">
            <w:pPr>
              <w:spacing w:after="0"/>
            </w:pPr>
            <w:r>
              <w:rPr>
                <w:b w:val="0"/>
              </w:rPr>
              <w:t>N/A</w:t>
            </w:r>
          </w:p>
        </w:tc>
        <w:tc>
          <w:tcPr>
            <w:tcW w:w="5472" w:type="dxa"/>
            <w:vAlign w:val="center"/>
          </w:tcPr>
          <w:p w14:paraId="1647EF45">
            <w:pPr>
              <w:spacing w:after="0"/>
            </w:pPr>
            <w:r>
              <w:rPr>
                <w:b w:val="0"/>
              </w:rPr>
              <w:t>Chưa có issue liên kết cho giai đoạn hiện tại.</w:t>
            </w:r>
          </w:p>
        </w:tc>
        <w:tc>
          <w:tcPr>
            <w:tcW w:w="1296" w:type="dxa"/>
            <w:vAlign w:val="center"/>
          </w:tcPr>
          <w:p w14:paraId="19947A4A">
            <w:pPr>
              <w:spacing w:after="0"/>
            </w:pPr>
            <w:r>
              <w:rPr>
                <w:b w:val="0"/>
              </w:rPr>
              <w:t>Tạm thời</w:t>
            </w:r>
          </w:p>
        </w:tc>
      </w:tr>
    </w:tbl>
    <w:p w14:paraId="7F50F86D"/>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D874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80" w:line="280" w:lineRule="auto"/>
      <w:contextualSpacing/>
    </w:pPr>
    <w:rPr>
      <w:rFonts w:ascii="Calibri" w:hAnsi="Calibri" w:eastAsia="Calibri"/>
      <w:sz w:val="22"/>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80" w:line="280" w:lineRule="auto"/>
      <w:contextualSpacing/>
    </w:pPr>
    <w:rPr>
      <w:rFonts w:ascii="Calibri" w:hAnsi="Calibri" w:eastAsia="Calibri"/>
      <w:sz w:val="22"/>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3318</Words>
  <Characters>13579</Characters>
  <Lines>0</Lines>
  <Paragraphs>0</Paragraphs>
  <TotalTime>69</TotalTime>
  <ScaleCrop>false</ScaleCrop>
  <LinksUpToDate>false</LinksUpToDate>
  <CharactersWithSpaces>16662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Dũng An</cp:lastModifiedBy>
  <dcterms:modified xsi:type="dcterms:W3CDTF">2026-07-10T07:15:43Z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eyJoZGlkIjoiMDA4OTU3YzJhZTRmYzgyZGRlOTY3MDNkOTcyZmY2NzIiLCJ1c2VySWQiOiIxMzkyMjY2OTUzODU3In0=</vt:lpwstr>
  </property>
  <property fmtid="{D5CDD505-2E9C-101B-9397-08002B2CF9AE}" pid="3" name="KSOProductBuildVer">
    <vt:lpwstr>1033-12.1.0.26880</vt:lpwstr>
  </property>
  <property fmtid="{D5CDD505-2E9C-101B-9397-08002B2CF9AE}" pid="4" name="ICV">
    <vt:lpwstr>EC101FAF4E9D48C8AE69D307A0B99690_12</vt:lpwstr>
  </property>
</Properties>
</file>